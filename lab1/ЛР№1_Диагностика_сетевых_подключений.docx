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3C5A" w:rsidRPr="00BE3EB7" w:rsidRDefault="002211DE">
      <w:pPr>
        <w:jc w:val="center"/>
        <w:rPr>
          <w:lang w:val="ru-RU"/>
        </w:rPr>
      </w:pPr>
      <w:r w:rsidRPr="00BE3EB7">
        <w:rPr>
          <w:b/>
          <w:lang w:val="ru-RU"/>
        </w:rPr>
        <w:t>ПОВОЛЖСКИЙ ГОСУДАРСТВЕННЫЙ ТЕХНОЛОГИЧЕСКИЙ УНИВЕРСИТЕТ</w:t>
      </w:r>
    </w:p>
    <w:p w:rsidR="00003C5A" w:rsidRPr="00BE3EB7" w:rsidRDefault="00003C5A">
      <w:pPr>
        <w:rPr>
          <w:lang w:val="ru-RU"/>
        </w:rPr>
      </w:pPr>
    </w:p>
    <w:p w:rsidR="00003C5A" w:rsidRPr="00BE3EB7" w:rsidRDefault="002211DE">
      <w:pPr>
        <w:jc w:val="center"/>
        <w:rPr>
          <w:lang w:val="ru-RU"/>
        </w:rPr>
      </w:pPr>
      <w:r w:rsidRPr="00BE3EB7">
        <w:rPr>
          <w:b/>
          <w:lang w:val="ru-RU"/>
        </w:rPr>
        <w:t>ЛАБОРАТОРНАЯ РАБОТА № 1</w:t>
      </w:r>
    </w:p>
    <w:p w:rsidR="00003C5A" w:rsidRPr="00BE3EB7" w:rsidRDefault="002211DE">
      <w:pPr>
        <w:jc w:val="center"/>
        <w:rPr>
          <w:lang w:val="ru-RU"/>
        </w:rPr>
      </w:pPr>
      <w:r w:rsidRPr="00BE3EB7">
        <w:rPr>
          <w:b/>
          <w:lang w:val="ru-RU"/>
        </w:rPr>
        <w:t xml:space="preserve">Диагностика сетевых подключений в </w:t>
      </w:r>
      <w:r>
        <w:rPr>
          <w:b/>
        </w:rPr>
        <w:t>Windows</w:t>
      </w:r>
    </w:p>
    <w:p w:rsidR="00003C5A" w:rsidRPr="00BE3EB7" w:rsidRDefault="00003C5A">
      <w:pPr>
        <w:rPr>
          <w:lang w:val="ru-RU"/>
        </w:rPr>
      </w:pPr>
    </w:p>
    <w:p w:rsidR="00003C5A" w:rsidRPr="00BE3EB7" w:rsidRDefault="002211DE">
      <w:pPr>
        <w:jc w:val="center"/>
        <w:rPr>
          <w:lang w:val="ru-RU"/>
        </w:rPr>
      </w:pPr>
      <w:r w:rsidRPr="00BE3EB7">
        <w:rPr>
          <w:lang w:val="ru-RU"/>
        </w:rPr>
        <w:t>по дисциплине «Компьютерные сети»</w:t>
      </w:r>
    </w:p>
    <w:p w:rsidR="00003C5A" w:rsidRPr="00BE3EB7" w:rsidRDefault="00003C5A">
      <w:pPr>
        <w:rPr>
          <w:lang w:val="ru-RU"/>
        </w:rPr>
      </w:pPr>
    </w:p>
    <w:p w:rsidR="00003C5A" w:rsidRPr="00BE3EB7" w:rsidRDefault="00003C5A">
      <w:pPr>
        <w:rPr>
          <w:lang w:val="ru-RU"/>
        </w:rPr>
      </w:pPr>
    </w:p>
    <w:p w:rsidR="00003C5A" w:rsidRPr="00BE3EB7" w:rsidRDefault="00003C5A">
      <w:pPr>
        <w:rPr>
          <w:lang w:val="ru-RU"/>
        </w:rPr>
      </w:pPr>
    </w:p>
    <w:p w:rsidR="00003C5A" w:rsidRPr="00BE3EB7" w:rsidRDefault="00003C5A">
      <w:pPr>
        <w:ind w:firstLine="0"/>
        <w:rPr>
          <w:lang w:val="ru-RU"/>
        </w:rPr>
      </w:pPr>
    </w:p>
    <w:p w:rsidR="00003C5A" w:rsidRPr="00BE3EB7" w:rsidRDefault="00003C5A">
      <w:pPr>
        <w:rPr>
          <w:lang w:val="ru-RU"/>
        </w:rPr>
      </w:pPr>
    </w:p>
    <w:p w:rsidR="00003C5A" w:rsidRDefault="002211DE">
      <w:pPr>
        <w:wordWrap w:val="0"/>
        <w:jc w:val="right"/>
        <w:rPr>
          <w:lang w:val="ru-RU"/>
        </w:rPr>
      </w:pPr>
      <w:r w:rsidRPr="00BE3EB7">
        <w:rPr>
          <w:lang w:val="ru-RU"/>
        </w:rPr>
        <w:t xml:space="preserve">Выполнил: студент </w:t>
      </w:r>
      <w:r w:rsidR="00BE3EB7">
        <w:rPr>
          <w:lang w:val="ru-RU"/>
        </w:rPr>
        <w:t xml:space="preserve">Моисеев Кирилл </w:t>
      </w:r>
      <w:r>
        <w:rPr>
          <w:lang w:val="ru-RU"/>
        </w:rPr>
        <w:t>ИСТ-37</w:t>
      </w:r>
    </w:p>
    <w:p w:rsidR="00003C5A" w:rsidRDefault="00003C5A">
      <w:pPr>
        <w:ind w:firstLine="0"/>
        <w:rPr>
          <w:lang w:val="ru-RU"/>
        </w:rPr>
      </w:pPr>
    </w:p>
    <w:p w:rsidR="00003C5A" w:rsidRPr="00BE3EB7" w:rsidRDefault="00003C5A">
      <w:pPr>
        <w:rPr>
          <w:lang w:val="ru-RU"/>
        </w:rPr>
      </w:pPr>
    </w:p>
    <w:p w:rsidR="00003C5A" w:rsidRPr="00BE3EB7" w:rsidRDefault="00003C5A">
      <w:pPr>
        <w:rPr>
          <w:lang w:val="ru-RU"/>
        </w:rPr>
      </w:pPr>
    </w:p>
    <w:p w:rsidR="00003C5A" w:rsidRPr="00BE3EB7" w:rsidRDefault="00003C5A">
      <w:pPr>
        <w:rPr>
          <w:lang w:val="ru-RU"/>
        </w:rPr>
      </w:pPr>
    </w:p>
    <w:p w:rsidR="00003C5A" w:rsidRPr="00BE3EB7" w:rsidRDefault="00003C5A">
      <w:pPr>
        <w:ind w:firstLine="0"/>
        <w:rPr>
          <w:lang w:val="ru-RU"/>
        </w:rPr>
      </w:pPr>
    </w:p>
    <w:p w:rsidR="00003C5A" w:rsidRPr="00BE3EB7" w:rsidRDefault="002211DE">
      <w:pPr>
        <w:jc w:val="center"/>
        <w:rPr>
          <w:lang w:val="ru-RU"/>
        </w:rPr>
      </w:pPr>
      <w:r w:rsidRPr="00BE3EB7">
        <w:rPr>
          <w:lang w:val="ru-RU"/>
        </w:rPr>
        <w:t xml:space="preserve">Йошкар-Ола, </w:t>
      </w:r>
    </w:p>
    <w:p w:rsidR="00003C5A" w:rsidRPr="00BE3EB7" w:rsidRDefault="002211DE">
      <w:pPr>
        <w:jc w:val="center"/>
        <w:rPr>
          <w:lang w:val="ru-RU"/>
        </w:rPr>
      </w:pPr>
      <w:r w:rsidRPr="00BE3EB7">
        <w:rPr>
          <w:lang w:val="ru-RU"/>
        </w:rPr>
        <w:t>2026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2"/>
          <w:lang w:val="en-US" w:eastAsia="en-US"/>
        </w:rPr>
        <w:id w:val="-7377795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355ED" w:rsidRDefault="008355ED" w:rsidP="008355ED">
          <w:pPr>
            <w:pStyle w:val="aff2"/>
            <w:jc w:val="center"/>
          </w:pPr>
          <w:r w:rsidRPr="008355ED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:rsidR="008355ED" w:rsidRDefault="008355ED">
          <w:pPr>
            <w:pStyle w:val="1a"/>
            <w:tabs>
              <w:tab w:val="right" w:leader="dot" w:pos="9963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717075" w:history="1">
            <w:r w:rsidRPr="002D40E9">
              <w:rPr>
                <w:rStyle w:val="aff3"/>
                <w:rFonts w:cs="Times New Roman"/>
                <w:noProof/>
                <w:lang w:val="ru-RU"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_Toc242717075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55ED" w:rsidRDefault="008E13C7">
          <w:pPr>
            <w:pStyle w:val="1a"/>
            <w:tabs>
              <w:tab w:val="right" w:leader="dot" w:pos="9963"/>
            </w:tabs>
            <w:rPr>
              <w:noProof/>
            </w:rPr>
          </w:pPr>
          <w:hyperlink w:anchor="_Toc242717076" w:history="1">
            <w:r w:rsidR="008355ED" w:rsidRPr="002D40E9">
              <w:rPr>
                <w:rStyle w:val="aff3"/>
                <w:rFonts w:cs="Times New Roman"/>
                <w:noProof/>
                <w:lang w:val="ru-RU"/>
              </w:rPr>
              <w:t>1 ЗАДАНИЕ</w:t>
            </w:r>
            <w:r w:rsidR="008355ED">
              <w:rPr>
                <w:noProof/>
                <w:webHidden/>
              </w:rPr>
              <w:tab/>
            </w:r>
            <w:r w:rsidR="008355ED">
              <w:rPr>
                <w:noProof/>
                <w:webHidden/>
              </w:rPr>
              <w:fldChar w:fldCharType="begin"/>
            </w:r>
            <w:r w:rsidR="008355ED">
              <w:rPr>
                <w:noProof/>
                <w:webHidden/>
              </w:rPr>
              <w:instrText xml:space="preserve"> PAGEREF _Toc242717076 \h </w:instrText>
            </w:r>
            <w:r w:rsidR="008355ED">
              <w:rPr>
                <w:noProof/>
                <w:webHidden/>
              </w:rPr>
            </w:r>
            <w:r w:rsidR="008355ED">
              <w:rPr>
                <w:noProof/>
                <w:webHidden/>
              </w:rPr>
              <w:fldChar w:fldCharType="separate"/>
            </w:r>
            <w:r w:rsidR="008355ED">
              <w:rPr>
                <w:noProof/>
                <w:webHidden/>
              </w:rPr>
              <w:t>3</w:t>
            </w:r>
            <w:r w:rsidR="008355ED">
              <w:rPr>
                <w:noProof/>
                <w:webHidden/>
              </w:rPr>
              <w:fldChar w:fldCharType="end"/>
            </w:r>
          </w:hyperlink>
        </w:p>
        <w:p w:rsidR="008355ED" w:rsidRDefault="008E13C7">
          <w:pPr>
            <w:pStyle w:val="1a"/>
            <w:tabs>
              <w:tab w:val="right" w:leader="dot" w:pos="9963"/>
            </w:tabs>
            <w:rPr>
              <w:noProof/>
            </w:rPr>
          </w:pPr>
          <w:hyperlink w:anchor="_Toc242717077" w:history="1">
            <w:r w:rsidR="008355ED" w:rsidRPr="002D40E9">
              <w:rPr>
                <w:rStyle w:val="aff3"/>
                <w:rFonts w:cs="Times New Roman"/>
                <w:noProof/>
                <w:lang w:val="ru-RU"/>
              </w:rPr>
              <w:t>2 ЗАДАНИЕ</w:t>
            </w:r>
            <w:r w:rsidR="008355ED">
              <w:rPr>
                <w:noProof/>
                <w:webHidden/>
              </w:rPr>
              <w:tab/>
            </w:r>
            <w:r w:rsidR="008355ED">
              <w:rPr>
                <w:noProof/>
                <w:webHidden/>
              </w:rPr>
              <w:fldChar w:fldCharType="begin"/>
            </w:r>
            <w:r w:rsidR="008355ED">
              <w:rPr>
                <w:noProof/>
                <w:webHidden/>
              </w:rPr>
              <w:instrText xml:space="preserve"> PAGEREF _Toc242717077 \h </w:instrText>
            </w:r>
            <w:r w:rsidR="008355ED">
              <w:rPr>
                <w:noProof/>
                <w:webHidden/>
              </w:rPr>
            </w:r>
            <w:r w:rsidR="008355ED">
              <w:rPr>
                <w:noProof/>
                <w:webHidden/>
              </w:rPr>
              <w:fldChar w:fldCharType="separate"/>
            </w:r>
            <w:r w:rsidR="008355ED">
              <w:rPr>
                <w:noProof/>
                <w:webHidden/>
              </w:rPr>
              <w:t>5</w:t>
            </w:r>
            <w:r w:rsidR="008355ED">
              <w:rPr>
                <w:noProof/>
                <w:webHidden/>
              </w:rPr>
              <w:fldChar w:fldCharType="end"/>
            </w:r>
          </w:hyperlink>
        </w:p>
        <w:p w:rsidR="008355ED" w:rsidRDefault="008E13C7">
          <w:pPr>
            <w:pStyle w:val="1a"/>
            <w:tabs>
              <w:tab w:val="right" w:leader="dot" w:pos="9963"/>
            </w:tabs>
            <w:rPr>
              <w:noProof/>
            </w:rPr>
          </w:pPr>
          <w:hyperlink w:anchor="_Toc242717078" w:history="1">
            <w:r w:rsidR="008355ED" w:rsidRPr="002D40E9">
              <w:rPr>
                <w:rStyle w:val="aff3"/>
                <w:rFonts w:cs="Times New Roman"/>
                <w:noProof/>
                <w:lang w:val="ru-RU"/>
              </w:rPr>
              <w:t>3 ЗАДАНИЕ</w:t>
            </w:r>
            <w:r w:rsidR="008355ED">
              <w:rPr>
                <w:noProof/>
                <w:webHidden/>
              </w:rPr>
              <w:tab/>
            </w:r>
            <w:r w:rsidR="008355ED">
              <w:rPr>
                <w:noProof/>
                <w:webHidden/>
              </w:rPr>
              <w:fldChar w:fldCharType="begin"/>
            </w:r>
            <w:r w:rsidR="008355ED">
              <w:rPr>
                <w:noProof/>
                <w:webHidden/>
              </w:rPr>
              <w:instrText xml:space="preserve"> PAGEREF _Toc242717078 \h </w:instrText>
            </w:r>
            <w:r w:rsidR="008355ED">
              <w:rPr>
                <w:noProof/>
                <w:webHidden/>
              </w:rPr>
            </w:r>
            <w:r w:rsidR="008355ED">
              <w:rPr>
                <w:noProof/>
                <w:webHidden/>
              </w:rPr>
              <w:fldChar w:fldCharType="separate"/>
            </w:r>
            <w:r w:rsidR="008355ED">
              <w:rPr>
                <w:noProof/>
                <w:webHidden/>
              </w:rPr>
              <w:t>5</w:t>
            </w:r>
            <w:r w:rsidR="008355ED">
              <w:rPr>
                <w:noProof/>
                <w:webHidden/>
              </w:rPr>
              <w:fldChar w:fldCharType="end"/>
            </w:r>
          </w:hyperlink>
        </w:p>
        <w:p w:rsidR="008355ED" w:rsidRDefault="008E13C7">
          <w:pPr>
            <w:pStyle w:val="1a"/>
            <w:tabs>
              <w:tab w:val="right" w:leader="dot" w:pos="9963"/>
            </w:tabs>
            <w:rPr>
              <w:noProof/>
            </w:rPr>
          </w:pPr>
          <w:hyperlink w:anchor="_Toc242717079" w:history="1">
            <w:r w:rsidR="008355ED" w:rsidRPr="002D40E9">
              <w:rPr>
                <w:rStyle w:val="aff3"/>
                <w:rFonts w:cs="Times New Roman"/>
                <w:noProof/>
                <w:lang w:val="ru-RU"/>
              </w:rPr>
              <w:t>4 ЗАДАНИЕ</w:t>
            </w:r>
            <w:r w:rsidR="008355ED">
              <w:rPr>
                <w:noProof/>
                <w:webHidden/>
              </w:rPr>
              <w:tab/>
            </w:r>
            <w:r w:rsidR="008355ED">
              <w:rPr>
                <w:noProof/>
                <w:webHidden/>
              </w:rPr>
              <w:fldChar w:fldCharType="begin"/>
            </w:r>
            <w:r w:rsidR="008355ED">
              <w:rPr>
                <w:noProof/>
                <w:webHidden/>
              </w:rPr>
              <w:instrText xml:space="preserve"> PAGEREF _Toc242717079 \h </w:instrText>
            </w:r>
            <w:r w:rsidR="008355ED">
              <w:rPr>
                <w:noProof/>
                <w:webHidden/>
              </w:rPr>
            </w:r>
            <w:r w:rsidR="008355ED">
              <w:rPr>
                <w:noProof/>
                <w:webHidden/>
              </w:rPr>
              <w:fldChar w:fldCharType="separate"/>
            </w:r>
            <w:r w:rsidR="008355ED">
              <w:rPr>
                <w:noProof/>
                <w:webHidden/>
              </w:rPr>
              <w:t>8</w:t>
            </w:r>
            <w:r w:rsidR="008355ED">
              <w:rPr>
                <w:noProof/>
                <w:webHidden/>
              </w:rPr>
              <w:fldChar w:fldCharType="end"/>
            </w:r>
          </w:hyperlink>
        </w:p>
        <w:p w:rsidR="008355ED" w:rsidRDefault="008E13C7">
          <w:pPr>
            <w:pStyle w:val="1a"/>
            <w:tabs>
              <w:tab w:val="right" w:leader="dot" w:pos="9963"/>
            </w:tabs>
            <w:rPr>
              <w:noProof/>
            </w:rPr>
          </w:pPr>
          <w:hyperlink w:anchor="_Toc242717080" w:history="1">
            <w:r w:rsidR="008355ED" w:rsidRPr="002D40E9">
              <w:rPr>
                <w:rStyle w:val="aff3"/>
                <w:rFonts w:cs="Times New Roman"/>
                <w:noProof/>
                <w:lang w:val="ru-RU"/>
              </w:rPr>
              <w:t>6 ЗАДАНИЕ</w:t>
            </w:r>
            <w:r w:rsidR="008355ED">
              <w:rPr>
                <w:noProof/>
                <w:webHidden/>
              </w:rPr>
              <w:tab/>
            </w:r>
            <w:r w:rsidR="008355ED">
              <w:rPr>
                <w:noProof/>
                <w:webHidden/>
              </w:rPr>
              <w:fldChar w:fldCharType="begin"/>
            </w:r>
            <w:r w:rsidR="008355ED">
              <w:rPr>
                <w:noProof/>
                <w:webHidden/>
              </w:rPr>
              <w:instrText xml:space="preserve"> PAGEREF _Toc242717080 \h </w:instrText>
            </w:r>
            <w:r w:rsidR="008355ED">
              <w:rPr>
                <w:noProof/>
                <w:webHidden/>
              </w:rPr>
            </w:r>
            <w:r w:rsidR="008355ED">
              <w:rPr>
                <w:noProof/>
                <w:webHidden/>
              </w:rPr>
              <w:fldChar w:fldCharType="separate"/>
            </w:r>
            <w:r w:rsidR="008355ED">
              <w:rPr>
                <w:noProof/>
                <w:webHidden/>
              </w:rPr>
              <w:t>15</w:t>
            </w:r>
            <w:r w:rsidR="008355ED">
              <w:rPr>
                <w:noProof/>
                <w:webHidden/>
              </w:rPr>
              <w:fldChar w:fldCharType="end"/>
            </w:r>
          </w:hyperlink>
        </w:p>
        <w:p w:rsidR="008355ED" w:rsidRDefault="008E13C7">
          <w:pPr>
            <w:pStyle w:val="1a"/>
            <w:tabs>
              <w:tab w:val="right" w:leader="dot" w:pos="9963"/>
            </w:tabs>
            <w:rPr>
              <w:noProof/>
            </w:rPr>
          </w:pPr>
          <w:hyperlink w:anchor="_Toc242717081" w:history="1">
            <w:r w:rsidR="008355ED" w:rsidRPr="002D40E9">
              <w:rPr>
                <w:rStyle w:val="aff3"/>
                <w:rFonts w:cs="Times New Roman"/>
                <w:noProof/>
                <w:lang w:val="ru-RU"/>
              </w:rPr>
              <w:t>7 ЗАДАНИЕ</w:t>
            </w:r>
            <w:r w:rsidR="008355ED">
              <w:rPr>
                <w:noProof/>
                <w:webHidden/>
              </w:rPr>
              <w:tab/>
            </w:r>
            <w:r w:rsidR="008355ED">
              <w:rPr>
                <w:noProof/>
                <w:webHidden/>
              </w:rPr>
              <w:fldChar w:fldCharType="begin"/>
            </w:r>
            <w:r w:rsidR="008355ED">
              <w:rPr>
                <w:noProof/>
                <w:webHidden/>
              </w:rPr>
              <w:instrText xml:space="preserve"> PAGEREF _Toc242717081 \h </w:instrText>
            </w:r>
            <w:r w:rsidR="008355ED">
              <w:rPr>
                <w:noProof/>
                <w:webHidden/>
              </w:rPr>
            </w:r>
            <w:r w:rsidR="008355ED">
              <w:rPr>
                <w:noProof/>
                <w:webHidden/>
              </w:rPr>
              <w:fldChar w:fldCharType="separate"/>
            </w:r>
            <w:r w:rsidR="008355ED">
              <w:rPr>
                <w:noProof/>
                <w:webHidden/>
              </w:rPr>
              <w:t>17</w:t>
            </w:r>
            <w:r w:rsidR="008355ED">
              <w:rPr>
                <w:noProof/>
                <w:webHidden/>
              </w:rPr>
              <w:fldChar w:fldCharType="end"/>
            </w:r>
          </w:hyperlink>
        </w:p>
        <w:p w:rsidR="008355ED" w:rsidRDefault="008E13C7">
          <w:pPr>
            <w:pStyle w:val="1a"/>
            <w:tabs>
              <w:tab w:val="right" w:leader="dot" w:pos="9963"/>
            </w:tabs>
            <w:rPr>
              <w:noProof/>
            </w:rPr>
          </w:pPr>
          <w:hyperlink w:anchor="_Toc242717082" w:history="1">
            <w:r w:rsidR="008355ED" w:rsidRPr="008355ED">
              <w:rPr>
                <w:rStyle w:val="aff3"/>
                <w:rFonts w:cs="Times New Roman"/>
                <w:noProof/>
                <w:lang w:val="ru-RU"/>
              </w:rPr>
              <w:t>ЗАКЛЮЧЕНИЕ</w:t>
            </w:r>
            <w:r w:rsidR="008355ED">
              <w:rPr>
                <w:noProof/>
                <w:webHidden/>
              </w:rPr>
              <w:tab/>
            </w:r>
            <w:r w:rsidR="008355ED">
              <w:rPr>
                <w:noProof/>
                <w:webHidden/>
              </w:rPr>
              <w:fldChar w:fldCharType="begin"/>
            </w:r>
            <w:r w:rsidR="008355ED">
              <w:rPr>
                <w:noProof/>
                <w:webHidden/>
              </w:rPr>
              <w:instrText xml:space="preserve"> PAGEREF _Toc242717082 \h </w:instrText>
            </w:r>
            <w:r w:rsidR="008355ED">
              <w:rPr>
                <w:noProof/>
                <w:webHidden/>
              </w:rPr>
            </w:r>
            <w:r w:rsidR="008355ED">
              <w:rPr>
                <w:noProof/>
                <w:webHidden/>
              </w:rPr>
              <w:fldChar w:fldCharType="separate"/>
            </w:r>
            <w:r w:rsidR="008355ED">
              <w:rPr>
                <w:noProof/>
                <w:webHidden/>
              </w:rPr>
              <w:t>18</w:t>
            </w:r>
            <w:r w:rsidR="008355ED">
              <w:rPr>
                <w:noProof/>
                <w:webHidden/>
              </w:rPr>
              <w:fldChar w:fldCharType="end"/>
            </w:r>
          </w:hyperlink>
        </w:p>
        <w:p w:rsidR="008355ED" w:rsidRDefault="008E13C7">
          <w:pPr>
            <w:pStyle w:val="1a"/>
            <w:tabs>
              <w:tab w:val="right" w:leader="dot" w:pos="9963"/>
            </w:tabs>
            <w:rPr>
              <w:noProof/>
            </w:rPr>
          </w:pPr>
          <w:hyperlink w:anchor="_Toc242717083" w:history="1">
            <w:r w:rsidR="008355ED" w:rsidRPr="002D40E9">
              <w:rPr>
                <w:rStyle w:val="aff3"/>
                <w:rFonts w:cs="Times New Roman"/>
                <w:noProof/>
                <w:lang w:val="ru-RU"/>
              </w:rPr>
              <w:t>КОНТРОЛЬНЫЕ ВОПРОСЫ</w:t>
            </w:r>
            <w:r w:rsidR="008355ED">
              <w:rPr>
                <w:noProof/>
                <w:webHidden/>
              </w:rPr>
              <w:tab/>
            </w:r>
            <w:r w:rsidR="008355ED">
              <w:rPr>
                <w:noProof/>
                <w:webHidden/>
              </w:rPr>
              <w:fldChar w:fldCharType="begin"/>
            </w:r>
            <w:r w:rsidR="008355ED">
              <w:rPr>
                <w:noProof/>
                <w:webHidden/>
              </w:rPr>
              <w:instrText xml:space="preserve"> PAGEREF _Toc242717083 \h </w:instrText>
            </w:r>
            <w:r w:rsidR="008355ED">
              <w:rPr>
                <w:noProof/>
                <w:webHidden/>
              </w:rPr>
            </w:r>
            <w:r w:rsidR="008355ED">
              <w:rPr>
                <w:noProof/>
                <w:webHidden/>
              </w:rPr>
              <w:fldChar w:fldCharType="separate"/>
            </w:r>
            <w:r w:rsidR="008355ED">
              <w:rPr>
                <w:noProof/>
                <w:webHidden/>
              </w:rPr>
              <w:t>19</w:t>
            </w:r>
            <w:r w:rsidR="008355ED">
              <w:rPr>
                <w:noProof/>
                <w:webHidden/>
              </w:rPr>
              <w:fldChar w:fldCharType="end"/>
            </w:r>
          </w:hyperlink>
        </w:p>
        <w:p w:rsidR="008355ED" w:rsidRDefault="008355ED">
          <w:r>
            <w:rPr>
              <w:b/>
              <w:bCs/>
            </w:rPr>
            <w:fldChar w:fldCharType="end"/>
          </w:r>
        </w:p>
      </w:sdtContent>
    </w:sdt>
    <w:p w:rsidR="00BE3EB7" w:rsidRPr="00BE3EB7" w:rsidRDefault="002211DE" w:rsidP="00BE3EB7">
      <w:pPr>
        <w:ind w:firstLine="0"/>
        <w:rPr>
          <w:lang w:val="ru-RU"/>
        </w:rPr>
      </w:pPr>
      <w:r w:rsidRPr="00BE3EB7">
        <w:rPr>
          <w:lang w:val="ru-RU"/>
        </w:rPr>
        <w:br w:type="page"/>
      </w:r>
    </w:p>
    <w:p w:rsidR="00003C5A" w:rsidRPr="00BE3EB7" w:rsidRDefault="002211DE" w:rsidP="00BE3EB7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bookmarkStart w:id="0" w:name="_Toc242717075"/>
      <w:r w:rsidRPr="00BE3EB7">
        <w:rPr>
          <w:rFonts w:ascii="Times New Roman" w:hAnsi="Times New Roman" w:cs="Times New Roman"/>
          <w:color w:val="000000" w:themeColor="text1"/>
          <w:lang w:val="ru-RU"/>
        </w:rPr>
        <w:lastRenderedPageBreak/>
        <w:t>Цель работы</w:t>
      </w:r>
      <w:bookmarkEnd w:id="0"/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Изучить основные средства диагностики сетевых подключений в операционной системе </w:t>
      </w:r>
      <w:r>
        <w:t>Windows</w:t>
      </w:r>
      <w:r w:rsidRPr="00BE3EB7">
        <w:rPr>
          <w:lang w:val="ru-RU"/>
        </w:rPr>
        <w:t xml:space="preserve">, получить сведения о параметрах сетевой конфигурации компьютера, исследовать сетевые соединения и проверить доступность удалённого сетевого ресурса с помощью команд </w:t>
      </w:r>
      <w:r>
        <w:t>ipconfig</w:t>
      </w:r>
      <w:r w:rsidRPr="00BE3EB7">
        <w:rPr>
          <w:lang w:val="ru-RU"/>
        </w:rPr>
        <w:t xml:space="preserve">, </w:t>
      </w:r>
      <w:r>
        <w:t>hostname</w:t>
      </w:r>
      <w:r w:rsidRPr="00BE3EB7">
        <w:rPr>
          <w:lang w:val="ru-RU"/>
        </w:rPr>
        <w:t xml:space="preserve">, </w:t>
      </w:r>
      <w:r>
        <w:t>netstat</w:t>
      </w:r>
      <w:r w:rsidRPr="00BE3EB7">
        <w:rPr>
          <w:lang w:val="ru-RU"/>
        </w:rPr>
        <w:t xml:space="preserve">, </w:t>
      </w:r>
      <w:r>
        <w:t>ping</w:t>
      </w:r>
      <w:r w:rsidRPr="00BE3EB7">
        <w:rPr>
          <w:lang w:val="ru-RU"/>
        </w:rPr>
        <w:t xml:space="preserve"> и </w:t>
      </w:r>
      <w:r>
        <w:t>tracert</w:t>
      </w:r>
      <w:r w:rsidRPr="00BE3EB7">
        <w:rPr>
          <w:lang w:val="ru-RU"/>
        </w:rPr>
        <w:t>.</w:t>
      </w:r>
    </w:p>
    <w:p w:rsidR="00003C5A" w:rsidRPr="00BE3EB7" w:rsidRDefault="002211DE" w:rsidP="00BE3EB7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bookmarkStart w:id="1" w:name="_Toc242717076"/>
      <w:r w:rsidRPr="00BE3EB7">
        <w:rPr>
          <w:rFonts w:ascii="Times New Roman" w:hAnsi="Times New Roman" w:cs="Times New Roman"/>
          <w:color w:val="000000" w:themeColor="text1"/>
          <w:lang w:val="ru-RU"/>
        </w:rPr>
        <w:t>1 ЗАДАНИЕ</w:t>
      </w:r>
      <w:bookmarkEnd w:id="1"/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Изучение справочной информации команд </w:t>
      </w:r>
      <w:r>
        <w:t>ipconfig</w:t>
      </w:r>
      <w:r w:rsidRPr="00BE3EB7">
        <w:rPr>
          <w:lang w:val="ru-RU"/>
        </w:rPr>
        <w:t xml:space="preserve">, </w:t>
      </w:r>
      <w:r>
        <w:t>ping</w:t>
      </w:r>
      <w:r w:rsidRPr="00BE3EB7">
        <w:rPr>
          <w:lang w:val="ru-RU"/>
        </w:rPr>
        <w:t xml:space="preserve">, </w:t>
      </w:r>
      <w:r>
        <w:t>tracert</w:t>
      </w:r>
      <w:r w:rsidRPr="00BE3EB7">
        <w:rPr>
          <w:lang w:val="ru-RU"/>
        </w:rPr>
        <w:t xml:space="preserve"> и </w:t>
      </w:r>
      <w:r>
        <w:t>hostname</w:t>
      </w:r>
      <w:r w:rsidRPr="00BE3EB7">
        <w:rPr>
          <w:lang w:val="ru-RU"/>
        </w:rPr>
        <w:t>.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Для изучения назначения и параметров командной строки </w:t>
      </w:r>
      <w:r>
        <w:t>Windows</w:t>
      </w:r>
      <w:r w:rsidRPr="00BE3EB7">
        <w:rPr>
          <w:lang w:val="ru-RU"/>
        </w:rPr>
        <w:t xml:space="preserve"> используются справочные ключи /?. В ходе работы были изучены команды:</w:t>
      </w:r>
    </w:p>
    <w:p w:rsidR="00003C5A" w:rsidRPr="00BE3EB7" w:rsidRDefault="002211DE">
      <w:pPr>
        <w:ind w:left="567" w:firstLine="0"/>
        <w:rPr>
          <w:lang w:val="ru-RU"/>
        </w:rPr>
      </w:pPr>
      <w:r>
        <w:rPr>
          <w:rFonts w:ascii="Courier New" w:hAnsi="Courier New"/>
          <w:sz w:val="20"/>
        </w:rPr>
        <w:t>ipconfig</w:t>
      </w:r>
      <w:r w:rsidRPr="00BE3EB7">
        <w:rPr>
          <w:rFonts w:ascii="Courier New" w:hAnsi="Courier New"/>
          <w:sz w:val="20"/>
          <w:lang w:val="ru-RU"/>
        </w:rPr>
        <w:t xml:space="preserve"> /?</w:t>
      </w:r>
    </w:p>
    <w:p w:rsidR="00003C5A" w:rsidRPr="00BE3EB7" w:rsidRDefault="002211DE">
      <w:pPr>
        <w:ind w:left="567" w:firstLine="0"/>
        <w:rPr>
          <w:lang w:val="ru-RU"/>
        </w:rPr>
      </w:pPr>
      <w:r>
        <w:rPr>
          <w:rFonts w:ascii="Courier New" w:hAnsi="Courier New"/>
          <w:sz w:val="20"/>
        </w:rPr>
        <w:t>ping</w:t>
      </w:r>
      <w:r w:rsidRPr="00BE3EB7">
        <w:rPr>
          <w:rFonts w:ascii="Courier New" w:hAnsi="Courier New"/>
          <w:sz w:val="20"/>
          <w:lang w:val="ru-RU"/>
        </w:rPr>
        <w:t xml:space="preserve"> /?</w:t>
      </w:r>
    </w:p>
    <w:p w:rsidR="00003C5A" w:rsidRPr="00BE3EB7" w:rsidRDefault="002211DE">
      <w:pPr>
        <w:ind w:left="567" w:firstLine="0"/>
        <w:rPr>
          <w:lang w:val="ru-RU"/>
        </w:rPr>
      </w:pPr>
      <w:r>
        <w:rPr>
          <w:rFonts w:ascii="Courier New" w:hAnsi="Courier New"/>
          <w:sz w:val="20"/>
        </w:rPr>
        <w:t>tracert</w:t>
      </w:r>
      <w:r w:rsidRPr="00BE3EB7">
        <w:rPr>
          <w:rFonts w:ascii="Courier New" w:hAnsi="Courier New"/>
          <w:sz w:val="20"/>
          <w:lang w:val="ru-RU"/>
        </w:rPr>
        <w:t xml:space="preserve"> /?</w:t>
      </w:r>
    </w:p>
    <w:p w:rsidR="00003C5A" w:rsidRPr="00BE3EB7" w:rsidRDefault="002211DE">
      <w:pPr>
        <w:ind w:left="567" w:firstLine="0"/>
        <w:rPr>
          <w:lang w:val="ru-RU"/>
        </w:rPr>
      </w:pPr>
      <w:r>
        <w:rPr>
          <w:rFonts w:ascii="Courier New" w:hAnsi="Courier New"/>
          <w:sz w:val="20"/>
        </w:rPr>
        <w:t>hostname</w:t>
      </w:r>
      <w:r w:rsidRPr="00BE3EB7">
        <w:rPr>
          <w:rFonts w:ascii="Courier New" w:hAnsi="Courier New"/>
          <w:sz w:val="20"/>
          <w:lang w:val="ru-RU"/>
        </w:rPr>
        <w:t xml:space="preserve"> /?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Команды предназначены соответственно для просмотра и управления параметрами </w:t>
      </w:r>
      <w:r>
        <w:t>IP</w:t>
      </w:r>
      <w:r w:rsidRPr="00BE3EB7">
        <w:rPr>
          <w:lang w:val="ru-RU"/>
        </w:rPr>
        <w:t>-конфигурации, проверки доступности узлов, определения маршрута прохождения пакетов и получения имени локального компьютера.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>В отчёт должны быть включены скриншоты справочной информации, полученной при выполнении указанных команд.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br w:type="page"/>
      </w:r>
    </w:p>
    <w:p w:rsidR="00003C5A" w:rsidRDefault="00E96E0B">
      <w:r w:rsidRPr="00646B3A">
        <w:rPr>
          <w:noProof/>
          <w:lang w:val="ru-RU" w:eastAsia="ru-RU"/>
        </w:rPr>
        <w:lastRenderedPageBreak/>
        <w:drawing>
          <wp:inline distT="0" distB="0" distL="0" distR="0" wp14:anchorId="144B9D56" wp14:editId="33DF9AA0">
            <wp:extent cx="5940425" cy="23050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C5A" w:rsidRPr="00BE3EB7" w:rsidRDefault="002211DE">
      <w:pPr>
        <w:ind w:firstLine="0"/>
        <w:jc w:val="center"/>
        <w:rPr>
          <w:i/>
          <w:lang w:val="ru-RU"/>
        </w:rPr>
      </w:pPr>
      <w:r w:rsidRPr="00BE3EB7">
        <w:rPr>
          <w:i/>
          <w:lang w:val="ru-RU"/>
        </w:rPr>
        <w:t xml:space="preserve">Рисунок 1 — Справочная информация команды </w:t>
      </w:r>
      <w:r>
        <w:rPr>
          <w:i/>
        </w:rPr>
        <w:t>ipconfig</w:t>
      </w:r>
      <w:r w:rsidRPr="00BE3EB7">
        <w:rPr>
          <w:i/>
          <w:lang w:val="ru-RU"/>
        </w:rPr>
        <w:t xml:space="preserve"> /?</w:t>
      </w:r>
    </w:p>
    <w:p w:rsidR="00003C5A" w:rsidRDefault="002211DE">
      <w:pPr>
        <w:ind w:firstLine="0"/>
        <w:jc w:val="center"/>
        <w:rPr>
          <w:i/>
        </w:rPr>
      </w:pPr>
      <w:r>
        <w:rPr>
          <w:noProof/>
          <w:lang w:val="ru-RU" w:eastAsia="ru-RU"/>
        </w:rPr>
        <w:drawing>
          <wp:inline distT="0" distB="0" distL="114300" distR="114300">
            <wp:extent cx="5153025" cy="19526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3C5A" w:rsidRPr="00BE3EB7" w:rsidRDefault="002211DE">
      <w:pPr>
        <w:ind w:firstLine="0"/>
        <w:jc w:val="center"/>
        <w:rPr>
          <w:i/>
          <w:lang w:val="ru-RU"/>
        </w:rPr>
      </w:pPr>
      <w:r w:rsidRPr="00BE3EB7">
        <w:rPr>
          <w:i/>
          <w:lang w:val="ru-RU"/>
        </w:rPr>
        <w:t xml:space="preserve">Рисунок 2 — Справочная информация команды </w:t>
      </w:r>
      <w:r>
        <w:rPr>
          <w:i/>
        </w:rPr>
        <w:t>ping</w:t>
      </w:r>
      <w:r w:rsidRPr="00BE3EB7">
        <w:rPr>
          <w:i/>
          <w:lang w:val="ru-RU"/>
        </w:rPr>
        <w:t xml:space="preserve"> /?</w:t>
      </w:r>
    </w:p>
    <w:p w:rsidR="00E96E0B" w:rsidRDefault="00E96E0B">
      <w:pPr>
        <w:ind w:firstLine="0"/>
        <w:jc w:val="center"/>
        <w:rPr>
          <w:noProof/>
          <w:lang w:val="ru-RU" w:eastAsia="ru-RU"/>
        </w:rPr>
      </w:pPr>
    </w:p>
    <w:p w:rsidR="00003C5A" w:rsidRDefault="002211DE">
      <w:pPr>
        <w:ind w:firstLine="0"/>
        <w:jc w:val="center"/>
        <w:rPr>
          <w:i/>
        </w:rPr>
      </w:pPr>
      <w:r>
        <w:rPr>
          <w:noProof/>
          <w:lang w:val="ru-RU" w:eastAsia="ru-RU"/>
        </w:rPr>
        <w:drawing>
          <wp:inline distT="0" distB="0" distL="114300" distR="114300">
            <wp:extent cx="5010150" cy="2819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b="77576"/>
                    <a:stretch/>
                  </pic:blipFill>
                  <pic:spPr bwMode="auto">
                    <a:xfrm>
                      <a:off x="0" y="0"/>
                      <a:ext cx="501015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03C5A" w:rsidRPr="00BE3EB7" w:rsidRDefault="002211DE">
      <w:pPr>
        <w:ind w:firstLine="0"/>
        <w:jc w:val="center"/>
        <w:rPr>
          <w:i/>
          <w:lang w:val="ru-RU"/>
        </w:rPr>
      </w:pPr>
      <w:r w:rsidRPr="00BE3EB7">
        <w:rPr>
          <w:i/>
          <w:lang w:val="ru-RU"/>
        </w:rPr>
        <w:t xml:space="preserve">Рисунок 3 — Справочная информация команды </w:t>
      </w:r>
      <w:r>
        <w:rPr>
          <w:i/>
        </w:rPr>
        <w:t>tracert</w:t>
      </w:r>
      <w:r w:rsidRPr="00BE3EB7">
        <w:rPr>
          <w:i/>
          <w:lang w:val="ru-RU"/>
        </w:rPr>
        <w:t xml:space="preserve"> /?</w:t>
      </w:r>
    </w:p>
    <w:p w:rsidR="00003C5A" w:rsidRPr="00BE3EB7" w:rsidRDefault="00003C5A">
      <w:pPr>
        <w:ind w:firstLine="0"/>
        <w:jc w:val="center"/>
        <w:rPr>
          <w:i/>
          <w:lang w:val="ru-RU"/>
        </w:rPr>
      </w:pPr>
    </w:p>
    <w:p w:rsidR="00003C5A" w:rsidRDefault="002211DE">
      <w:pPr>
        <w:ind w:firstLine="0"/>
        <w:jc w:val="center"/>
        <w:rPr>
          <w:i/>
        </w:rPr>
      </w:pPr>
      <w:r>
        <w:rPr>
          <w:noProof/>
          <w:lang w:val="ru-RU" w:eastAsia="ru-RU"/>
        </w:rPr>
        <w:drawing>
          <wp:inline distT="0" distB="0" distL="114300" distR="114300">
            <wp:extent cx="3181350" cy="857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3C5A" w:rsidRPr="00BE3EB7" w:rsidRDefault="002211DE">
      <w:pPr>
        <w:ind w:firstLine="0"/>
        <w:jc w:val="center"/>
        <w:rPr>
          <w:lang w:val="ru-RU"/>
        </w:rPr>
      </w:pPr>
      <w:r w:rsidRPr="00BE3EB7">
        <w:rPr>
          <w:i/>
          <w:lang w:val="ru-RU"/>
        </w:rPr>
        <w:lastRenderedPageBreak/>
        <w:t xml:space="preserve">Рисунок 4 — Справочная информация команды </w:t>
      </w:r>
      <w:r>
        <w:rPr>
          <w:i/>
        </w:rPr>
        <w:t>hostname</w:t>
      </w:r>
      <w:r w:rsidRPr="00BE3EB7">
        <w:rPr>
          <w:i/>
          <w:lang w:val="ru-RU"/>
        </w:rPr>
        <w:t xml:space="preserve"> /?</w:t>
      </w:r>
    </w:p>
    <w:p w:rsidR="00003C5A" w:rsidRPr="00BE3EB7" w:rsidRDefault="002211DE" w:rsidP="00BE3EB7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bookmarkStart w:id="2" w:name="_Toc242717077"/>
      <w:r w:rsidRPr="00BE3EB7">
        <w:rPr>
          <w:rFonts w:ascii="Times New Roman" w:hAnsi="Times New Roman" w:cs="Times New Roman"/>
          <w:color w:val="000000" w:themeColor="text1"/>
          <w:lang w:val="ru-RU"/>
        </w:rPr>
        <w:t>2 ЗАДАНИЕ</w:t>
      </w:r>
      <w:bookmarkEnd w:id="2"/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>Определение имени локального компьютера.</w:t>
      </w:r>
    </w:p>
    <w:p w:rsidR="00003C5A" w:rsidRPr="00BE3EB7" w:rsidRDefault="002211DE">
      <w:pPr>
        <w:ind w:left="567" w:firstLine="0"/>
        <w:rPr>
          <w:lang w:val="ru-RU"/>
        </w:rPr>
      </w:pPr>
      <w:r>
        <w:rPr>
          <w:rFonts w:ascii="Courier New" w:hAnsi="Courier New"/>
          <w:sz w:val="20"/>
        </w:rPr>
        <w:t>hostname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>В результате выполнения команды получено имя компьютера:</w:t>
      </w:r>
    </w:p>
    <w:p w:rsidR="00E96E0B" w:rsidRPr="00E96E0B" w:rsidRDefault="00E96E0B">
      <w:pPr>
        <w:rPr>
          <w:rFonts w:ascii="Courier New" w:hAnsi="Courier New"/>
          <w:sz w:val="20"/>
          <w:lang w:val="ru-RU"/>
        </w:rPr>
      </w:pPr>
      <w:r w:rsidRPr="00E96E0B">
        <w:rPr>
          <w:rFonts w:ascii="Courier New" w:hAnsi="Courier New"/>
          <w:sz w:val="20"/>
        </w:rPr>
        <w:t>C</w:t>
      </w:r>
      <w:r w:rsidRPr="00E96E0B">
        <w:rPr>
          <w:rFonts w:ascii="Courier New" w:hAnsi="Courier New"/>
          <w:sz w:val="20"/>
          <w:lang w:val="ru-RU"/>
        </w:rPr>
        <w:t>2210134234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Таким образом, имя локального хоста — </w:t>
      </w:r>
      <w:r w:rsidR="00E96E0B">
        <w:t>C</w:t>
      </w:r>
      <w:r w:rsidR="00E96E0B" w:rsidRPr="00E96E0B">
        <w:rPr>
          <w:lang w:val="ru-RU"/>
        </w:rPr>
        <w:t>2210134234</w:t>
      </w:r>
      <w:r w:rsidRPr="00BE3EB7">
        <w:rPr>
          <w:lang w:val="ru-RU"/>
        </w:rPr>
        <w:t>.</w:t>
      </w:r>
    </w:p>
    <w:p w:rsidR="00003C5A" w:rsidRDefault="00E96E0B">
      <w:r w:rsidRPr="00646B3A">
        <w:rPr>
          <w:noProof/>
          <w:lang w:val="ru-RU" w:eastAsia="ru-RU"/>
        </w:rPr>
        <w:drawing>
          <wp:inline distT="0" distB="0" distL="0" distR="0" wp14:anchorId="6FAE8A9E" wp14:editId="1608BD19">
            <wp:extent cx="5940425" cy="3302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C5A" w:rsidRPr="00BE3EB7" w:rsidRDefault="002211DE">
      <w:pPr>
        <w:ind w:firstLine="0"/>
        <w:jc w:val="center"/>
        <w:rPr>
          <w:lang w:val="ru-RU"/>
        </w:rPr>
      </w:pPr>
      <w:r w:rsidRPr="00BE3EB7">
        <w:rPr>
          <w:i/>
          <w:lang w:val="ru-RU"/>
        </w:rPr>
        <w:t>Рисунок 5 — Результат определения имени локального компьютера</w:t>
      </w:r>
    </w:p>
    <w:p w:rsidR="00003C5A" w:rsidRPr="00BE3EB7" w:rsidRDefault="002211DE" w:rsidP="00BE3EB7">
      <w:pPr>
        <w:pStyle w:val="1"/>
        <w:rPr>
          <w:rFonts w:ascii="Times New Roman" w:hAnsi="Times New Roman" w:cs="Times New Roman"/>
          <w:color w:val="000000" w:themeColor="text1"/>
          <w:szCs w:val="32"/>
          <w:lang w:val="ru-RU"/>
        </w:rPr>
      </w:pPr>
      <w:bookmarkStart w:id="3" w:name="_Toc242717078"/>
      <w:r w:rsidRPr="00BE3EB7">
        <w:rPr>
          <w:rFonts w:ascii="Times New Roman" w:hAnsi="Times New Roman" w:cs="Times New Roman"/>
          <w:color w:val="000000" w:themeColor="text1"/>
          <w:szCs w:val="32"/>
          <w:lang w:val="ru-RU"/>
        </w:rPr>
        <w:t>3 ЗАДАНИЕ</w:t>
      </w:r>
      <w:bookmarkEnd w:id="3"/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Определение параметров сетевой конфигурации с помощью команды </w:t>
      </w:r>
      <w:r>
        <w:t>ipconfig</w:t>
      </w:r>
      <w:r w:rsidRPr="00BE3EB7">
        <w:rPr>
          <w:lang w:val="ru-RU"/>
        </w:rPr>
        <w:t xml:space="preserve"> /</w:t>
      </w:r>
      <w:r>
        <w:t>all</w:t>
      </w:r>
      <w:r w:rsidRPr="00BE3EB7">
        <w:rPr>
          <w:lang w:val="ru-RU"/>
        </w:rPr>
        <w:t>.</w:t>
      </w:r>
    </w:p>
    <w:p w:rsidR="00003C5A" w:rsidRPr="00BE3EB7" w:rsidRDefault="002211DE">
      <w:pPr>
        <w:ind w:left="567" w:firstLine="0"/>
        <w:rPr>
          <w:lang w:val="ru-RU"/>
        </w:rPr>
      </w:pPr>
      <w:r>
        <w:rPr>
          <w:rFonts w:ascii="Courier New" w:hAnsi="Courier New"/>
          <w:sz w:val="20"/>
        </w:rPr>
        <w:t>ipconfig</w:t>
      </w:r>
      <w:r w:rsidRPr="00BE3EB7">
        <w:rPr>
          <w:rFonts w:ascii="Courier New" w:hAnsi="Courier New"/>
          <w:sz w:val="20"/>
          <w:lang w:val="ru-RU"/>
        </w:rPr>
        <w:t xml:space="preserve"> /</w:t>
      </w:r>
      <w:r>
        <w:rPr>
          <w:rFonts w:ascii="Courier New" w:hAnsi="Courier New"/>
          <w:sz w:val="20"/>
        </w:rPr>
        <w:t>all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>По результатам выполнения команды для активного беспроводного сетевого адаптера получены следующие данные: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982"/>
        <w:gridCol w:w="4981"/>
      </w:tblGrid>
      <w:tr w:rsidR="00E96E0B" w:rsidTr="00E96E0B">
        <w:tc>
          <w:tcPr>
            <w:tcW w:w="4986" w:type="dxa"/>
          </w:tcPr>
          <w:p w:rsidR="00E96E0B" w:rsidRPr="00E17C45" w:rsidRDefault="00E96E0B" w:rsidP="00E96E0B">
            <w:pPr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7C4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4986" w:type="dxa"/>
          </w:tcPr>
          <w:p w:rsidR="00E96E0B" w:rsidRPr="00E17C45" w:rsidRDefault="00E96E0B" w:rsidP="00E96E0B">
            <w:pPr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7C4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E96E0B" w:rsidTr="00E96E0B">
        <w:tc>
          <w:tcPr>
            <w:tcW w:w="4986" w:type="dxa"/>
          </w:tcPr>
          <w:p w:rsidR="00E96E0B" w:rsidRPr="00E17C45" w:rsidRDefault="00E96E0B" w:rsidP="00E96E0B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17C45">
              <w:rPr>
                <w:rFonts w:eastAsia="Times New Roman" w:cs="Times New Roman"/>
                <w:sz w:val="24"/>
                <w:szCs w:val="24"/>
                <w:lang w:eastAsia="ru-RU"/>
              </w:rPr>
              <w:t>Имя хоста</w:t>
            </w:r>
          </w:p>
        </w:tc>
        <w:tc>
          <w:tcPr>
            <w:tcW w:w="4986" w:type="dxa"/>
          </w:tcPr>
          <w:p w:rsidR="00E96E0B" w:rsidRPr="00E17C45" w:rsidRDefault="00E96E0B" w:rsidP="00E96E0B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17C45">
              <w:rPr>
                <w:rFonts w:eastAsia="Times New Roman" w:cs="Times New Roman"/>
                <w:sz w:val="24"/>
                <w:szCs w:val="24"/>
                <w:lang w:eastAsia="ru-RU"/>
              </w:rPr>
              <w:t>C2210134234</w:t>
            </w:r>
          </w:p>
        </w:tc>
      </w:tr>
      <w:tr w:rsidR="00E96E0B" w:rsidTr="00E96E0B">
        <w:tc>
          <w:tcPr>
            <w:tcW w:w="4986" w:type="dxa"/>
          </w:tcPr>
          <w:p w:rsidR="00E96E0B" w:rsidRPr="00E17C45" w:rsidRDefault="00E96E0B" w:rsidP="00E96E0B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17C45">
              <w:rPr>
                <w:rFonts w:eastAsia="Times New Roman" w:cs="Times New Roman"/>
                <w:sz w:val="24"/>
                <w:szCs w:val="24"/>
                <w:lang w:eastAsia="ru-RU"/>
              </w:rPr>
              <w:t>IP-адрес</w:t>
            </w:r>
          </w:p>
        </w:tc>
        <w:tc>
          <w:tcPr>
            <w:tcW w:w="4986" w:type="dxa"/>
          </w:tcPr>
          <w:p w:rsidR="00E96E0B" w:rsidRPr="00E17C45" w:rsidRDefault="00E96E0B" w:rsidP="00E96E0B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17C45">
              <w:rPr>
                <w:rFonts w:eastAsia="Times New Roman" w:cs="Times New Roman"/>
                <w:sz w:val="24"/>
                <w:szCs w:val="24"/>
                <w:lang w:eastAsia="ru-RU"/>
              </w:rPr>
              <w:t>10.20.227.161</w:t>
            </w:r>
          </w:p>
        </w:tc>
      </w:tr>
      <w:tr w:rsidR="00E96E0B" w:rsidTr="00E96E0B">
        <w:tc>
          <w:tcPr>
            <w:tcW w:w="4986" w:type="dxa"/>
          </w:tcPr>
          <w:p w:rsidR="00E96E0B" w:rsidRPr="00E17C45" w:rsidRDefault="00E96E0B" w:rsidP="00E96E0B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17C45">
              <w:rPr>
                <w:rFonts w:eastAsia="Times New Roman" w:cs="Times New Roman"/>
                <w:sz w:val="24"/>
                <w:szCs w:val="24"/>
                <w:lang w:eastAsia="ru-RU"/>
              </w:rPr>
              <w:t>Маска подсети</w:t>
            </w:r>
          </w:p>
        </w:tc>
        <w:tc>
          <w:tcPr>
            <w:tcW w:w="4986" w:type="dxa"/>
          </w:tcPr>
          <w:p w:rsidR="00E96E0B" w:rsidRPr="00E17C45" w:rsidRDefault="00E96E0B" w:rsidP="00E96E0B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17C45">
              <w:rPr>
                <w:rFonts w:eastAsia="Times New Roman" w:cs="Times New Roman"/>
                <w:sz w:val="24"/>
                <w:szCs w:val="24"/>
                <w:lang w:eastAsia="ru-RU"/>
              </w:rPr>
              <w:t>255.255.255.0</w:t>
            </w:r>
          </w:p>
        </w:tc>
      </w:tr>
      <w:tr w:rsidR="00E96E0B" w:rsidTr="00E96E0B">
        <w:tc>
          <w:tcPr>
            <w:tcW w:w="4986" w:type="dxa"/>
          </w:tcPr>
          <w:p w:rsidR="00E96E0B" w:rsidRPr="00E17C45" w:rsidRDefault="00E96E0B" w:rsidP="00E96E0B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17C45">
              <w:rPr>
                <w:rFonts w:eastAsia="Times New Roman" w:cs="Times New Roman"/>
                <w:sz w:val="24"/>
                <w:szCs w:val="24"/>
                <w:lang w:eastAsia="ru-RU"/>
              </w:rPr>
              <w:t>Основной шлюз</w:t>
            </w:r>
          </w:p>
        </w:tc>
        <w:tc>
          <w:tcPr>
            <w:tcW w:w="4986" w:type="dxa"/>
          </w:tcPr>
          <w:p w:rsidR="00E96E0B" w:rsidRPr="00E17C45" w:rsidRDefault="00E96E0B" w:rsidP="00E96E0B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17C45">
              <w:rPr>
                <w:rFonts w:eastAsia="Times New Roman" w:cs="Times New Roman"/>
                <w:sz w:val="24"/>
                <w:szCs w:val="24"/>
                <w:lang w:eastAsia="ru-RU"/>
              </w:rPr>
              <w:t>10.20.227.1</w:t>
            </w:r>
          </w:p>
        </w:tc>
      </w:tr>
      <w:tr w:rsidR="00E96E0B" w:rsidTr="00E96E0B">
        <w:tc>
          <w:tcPr>
            <w:tcW w:w="4986" w:type="dxa"/>
          </w:tcPr>
          <w:p w:rsidR="00E96E0B" w:rsidRPr="00E17C45" w:rsidRDefault="00E96E0B" w:rsidP="00E96E0B">
            <w:pPr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E17C45">
              <w:rPr>
                <w:rFonts w:eastAsia="Times New Roman" w:cs="Times New Roman"/>
                <w:sz w:val="24"/>
                <w:szCs w:val="24"/>
                <w:lang w:val="ru-RU" w:eastAsia="ru-RU"/>
              </w:rPr>
              <w:lastRenderedPageBreak/>
              <w:t xml:space="preserve">Используется ли </w:t>
            </w:r>
            <w:r w:rsidRPr="00E17C45">
              <w:rPr>
                <w:rFonts w:eastAsia="Times New Roman" w:cs="Times New Roman"/>
                <w:sz w:val="24"/>
                <w:szCs w:val="24"/>
                <w:lang w:eastAsia="ru-RU"/>
              </w:rPr>
              <w:t>DHCP</w:t>
            </w:r>
            <w:r w:rsidRPr="00E17C45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(адрес </w:t>
            </w:r>
            <w:r w:rsidRPr="00E17C45">
              <w:rPr>
                <w:rFonts w:eastAsia="Times New Roman" w:cs="Times New Roman"/>
                <w:sz w:val="24"/>
                <w:szCs w:val="24"/>
                <w:lang w:eastAsia="ru-RU"/>
              </w:rPr>
              <w:t>DHCP</w:t>
            </w:r>
            <w:r w:rsidRPr="00E17C45">
              <w:rPr>
                <w:rFonts w:eastAsia="Times New Roman" w:cs="Times New Roman"/>
                <w:sz w:val="24"/>
                <w:szCs w:val="24"/>
                <w:lang w:val="ru-RU" w:eastAsia="ru-RU"/>
              </w:rPr>
              <w:t>-сервера)</w:t>
            </w:r>
          </w:p>
        </w:tc>
        <w:tc>
          <w:tcPr>
            <w:tcW w:w="4986" w:type="dxa"/>
          </w:tcPr>
          <w:p w:rsidR="00E96E0B" w:rsidRPr="00E17C45" w:rsidRDefault="00E96E0B" w:rsidP="00E96E0B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17C45">
              <w:rPr>
                <w:rFonts w:eastAsia="Times New Roman" w:cs="Times New Roman"/>
                <w:sz w:val="24"/>
                <w:szCs w:val="24"/>
                <w:lang w:eastAsia="ru-RU"/>
              </w:rPr>
              <w:t>Да (10.0.0.2)</w:t>
            </w:r>
          </w:p>
        </w:tc>
      </w:tr>
      <w:tr w:rsidR="00E96E0B" w:rsidTr="00E96E0B">
        <w:tc>
          <w:tcPr>
            <w:tcW w:w="4986" w:type="dxa"/>
          </w:tcPr>
          <w:p w:rsidR="00E96E0B" w:rsidRPr="00E17C45" w:rsidRDefault="00E96E0B" w:rsidP="00E96E0B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17C45">
              <w:rPr>
                <w:rFonts w:eastAsia="Times New Roman" w:cs="Times New Roman"/>
                <w:sz w:val="24"/>
                <w:szCs w:val="24"/>
                <w:lang w:eastAsia="ru-RU"/>
              </w:rPr>
              <w:t>Описание адаптера</w:t>
            </w:r>
          </w:p>
        </w:tc>
        <w:tc>
          <w:tcPr>
            <w:tcW w:w="4986" w:type="dxa"/>
          </w:tcPr>
          <w:p w:rsidR="00E96E0B" w:rsidRPr="00E17C45" w:rsidRDefault="00E96E0B" w:rsidP="00E96E0B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17C45">
              <w:rPr>
                <w:rFonts w:eastAsia="Times New Roman" w:cs="Times New Roman"/>
                <w:sz w:val="20"/>
                <w:szCs w:val="20"/>
                <w:lang w:eastAsia="ru-RU"/>
              </w:rPr>
              <w:t>Realtek PCIe GbE Family Controller</w:t>
            </w:r>
          </w:p>
        </w:tc>
      </w:tr>
      <w:tr w:rsidR="00E96E0B" w:rsidTr="00E96E0B">
        <w:tc>
          <w:tcPr>
            <w:tcW w:w="4986" w:type="dxa"/>
          </w:tcPr>
          <w:p w:rsidR="00E96E0B" w:rsidRPr="00E17C45" w:rsidRDefault="00E96E0B" w:rsidP="00E96E0B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17C45">
              <w:rPr>
                <w:rFonts w:eastAsia="Times New Roman" w:cs="Times New Roman"/>
                <w:sz w:val="24"/>
                <w:szCs w:val="24"/>
                <w:lang w:eastAsia="ru-RU"/>
              </w:rPr>
              <w:t>Физический адрес сетевого адаптера</w:t>
            </w:r>
          </w:p>
        </w:tc>
        <w:tc>
          <w:tcPr>
            <w:tcW w:w="4986" w:type="dxa"/>
          </w:tcPr>
          <w:p w:rsidR="00E96E0B" w:rsidRPr="00E17C45" w:rsidRDefault="00E96E0B" w:rsidP="00E96E0B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17C45">
              <w:rPr>
                <w:rFonts w:eastAsia="Times New Roman" w:cs="Times New Roman"/>
                <w:sz w:val="24"/>
                <w:szCs w:val="24"/>
                <w:lang w:eastAsia="ru-RU"/>
              </w:rPr>
              <w:t>74-56-3C-06-A4-05</w:t>
            </w:r>
          </w:p>
        </w:tc>
      </w:tr>
      <w:tr w:rsidR="00E96E0B" w:rsidTr="00E96E0B">
        <w:tc>
          <w:tcPr>
            <w:tcW w:w="4986" w:type="dxa"/>
          </w:tcPr>
          <w:p w:rsidR="00E96E0B" w:rsidRPr="00E17C45" w:rsidRDefault="00E96E0B" w:rsidP="00E96E0B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17C45">
              <w:rPr>
                <w:rFonts w:eastAsia="Times New Roman" w:cs="Times New Roman"/>
                <w:sz w:val="24"/>
                <w:szCs w:val="24"/>
                <w:lang w:eastAsia="ru-RU"/>
              </w:rPr>
              <w:t>Адрес DNS-сервера</w:t>
            </w:r>
          </w:p>
        </w:tc>
        <w:tc>
          <w:tcPr>
            <w:tcW w:w="4986" w:type="dxa"/>
          </w:tcPr>
          <w:p w:rsidR="00E96E0B" w:rsidRPr="00E17C45" w:rsidRDefault="00E96E0B" w:rsidP="00E96E0B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17C45">
              <w:rPr>
                <w:rFonts w:eastAsia="Times New Roman" w:cs="Times New Roman"/>
                <w:sz w:val="24"/>
                <w:szCs w:val="24"/>
                <w:lang w:eastAsia="ru-RU"/>
              </w:rPr>
              <w:t>10.0.0.12</w:t>
            </w:r>
          </w:p>
        </w:tc>
      </w:tr>
      <w:tr w:rsidR="00E96E0B" w:rsidTr="00E96E0B">
        <w:tc>
          <w:tcPr>
            <w:tcW w:w="4986" w:type="dxa"/>
          </w:tcPr>
          <w:p w:rsidR="00E96E0B" w:rsidRPr="00E17C45" w:rsidRDefault="00E96E0B" w:rsidP="00E96E0B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17C45">
              <w:rPr>
                <w:rFonts w:eastAsia="Times New Roman" w:cs="Times New Roman"/>
                <w:sz w:val="24"/>
                <w:szCs w:val="24"/>
                <w:lang w:eastAsia="ru-RU"/>
              </w:rPr>
              <w:t>Адрес WINS-сервера</w:t>
            </w:r>
          </w:p>
        </w:tc>
        <w:tc>
          <w:tcPr>
            <w:tcW w:w="4986" w:type="dxa"/>
          </w:tcPr>
          <w:p w:rsidR="00E96E0B" w:rsidRPr="00E17C45" w:rsidRDefault="00E96E0B" w:rsidP="00E96E0B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17C45">
              <w:rPr>
                <w:rFonts w:eastAsia="Times New Roman" w:cs="Times New Roman"/>
                <w:sz w:val="20"/>
                <w:szCs w:val="20"/>
                <w:lang w:eastAsia="ru-RU"/>
              </w:rPr>
              <w:t>(не задан)</w:t>
            </w:r>
          </w:p>
        </w:tc>
      </w:tr>
    </w:tbl>
    <w:p w:rsidR="00003C5A" w:rsidRPr="00E96E0B" w:rsidRDefault="002211DE">
      <w:pPr>
        <w:ind w:firstLine="0"/>
        <w:jc w:val="center"/>
        <w:rPr>
          <w:lang w:val="ru-RU"/>
        </w:rPr>
      </w:pPr>
      <w:r w:rsidRPr="00E96E0B">
        <w:rPr>
          <w:i/>
          <w:lang w:val="ru-RU"/>
        </w:rPr>
        <w:t>Таблица 1 — Параметры сетевой конфигурации компьютера</w:t>
      </w:r>
    </w:p>
    <w:p w:rsidR="00003C5A" w:rsidRPr="00E96E0B" w:rsidRDefault="002211DE">
      <w:pPr>
        <w:rPr>
          <w:lang w:val="ru-RU"/>
        </w:rPr>
      </w:pPr>
      <w:r w:rsidRPr="00BE3EB7">
        <w:rPr>
          <w:lang w:val="ru-RU"/>
        </w:rPr>
        <w:t xml:space="preserve">Имя хоста идентифицирует компьютер в сети. </w:t>
      </w:r>
      <w:r>
        <w:t>IP</w:t>
      </w:r>
      <w:r w:rsidRPr="00BE3EB7">
        <w:rPr>
          <w:lang w:val="ru-RU"/>
        </w:rPr>
        <w:t xml:space="preserve">-адрес используется для сетевой адресации устройства. Маска подсети определяет границы локальной сети. Основной шлюз используется для передачи пакетов в другие сети. </w:t>
      </w:r>
      <w:r>
        <w:t>DHCP</w:t>
      </w:r>
      <w:r w:rsidRPr="00BE3EB7">
        <w:rPr>
          <w:lang w:val="ru-RU"/>
        </w:rPr>
        <w:t xml:space="preserve"> автоматически предоставляет сетевые параметры. </w:t>
      </w:r>
      <w:r>
        <w:t>MAC</w:t>
      </w:r>
      <w:r w:rsidRPr="00BE3EB7">
        <w:rPr>
          <w:lang w:val="ru-RU"/>
        </w:rPr>
        <w:t xml:space="preserve">-адрес является физическим адресом сетевого адаптера. </w:t>
      </w:r>
      <w:r>
        <w:t>DNS</w:t>
      </w:r>
      <w:r w:rsidRPr="00BE3EB7">
        <w:rPr>
          <w:lang w:val="ru-RU"/>
        </w:rPr>
        <w:t xml:space="preserve">-сервер используется для преобразования доменных имён в </w:t>
      </w:r>
      <w:r>
        <w:t>IP</w:t>
      </w:r>
      <w:r w:rsidRPr="00BE3EB7">
        <w:rPr>
          <w:lang w:val="ru-RU"/>
        </w:rPr>
        <w:t xml:space="preserve">-адреса. Эти сведения позволяют разработчику или сетевому администратору диагностировать конфигурацию и </w:t>
      </w:r>
      <w:r w:rsidRPr="00BE3EB7">
        <w:rPr>
          <w:lang w:val="ru-RU"/>
        </w:rPr>
        <w:lastRenderedPageBreak/>
        <w:t>доступность сетевого подключения.</w:t>
      </w:r>
      <w:r w:rsidR="00E96E0B" w:rsidRPr="00E96E0B">
        <w:rPr>
          <w:lang w:val="ru-RU"/>
        </w:rPr>
        <w:t xml:space="preserve"> </w:t>
      </w:r>
      <w:r w:rsidR="00E96E0B" w:rsidRPr="00C457D7">
        <w:rPr>
          <w:noProof/>
          <w:lang w:val="ru-RU" w:eastAsia="ru-RU"/>
        </w:rPr>
        <w:drawing>
          <wp:inline distT="0" distB="0" distL="0" distR="0" wp14:anchorId="2100ACCE" wp14:editId="31F21EA6">
            <wp:extent cx="5940425" cy="46805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C5A" w:rsidRPr="00BE3EB7" w:rsidRDefault="002211DE">
      <w:pPr>
        <w:ind w:firstLine="0"/>
        <w:jc w:val="center"/>
        <w:rPr>
          <w:lang w:val="ru-RU"/>
        </w:rPr>
      </w:pPr>
      <w:r w:rsidRPr="00BE3EB7">
        <w:rPr>
          <w:i/>
          <w:lang w:val="ru-RU"/>
        </w:rPr>
        <w:t xml:space="preserve">Рисунок 6 — Результат выполнения команды </w:t>
      </w:r>
      <w:r>
        <w:rPr>
          <w:i/>
        </w:rPr>
        <w:t>ipconfig</w:t>
      </w:r>
      <w:r w:rsidRPr="00BE3EB7">
        <w:rPr>
          <w:i/>
          <w:lang w:val="ru-RU"/>
        </w:rPr>
        <w:t xml:space="preserve"> /</w:t>
      </w:r>
      <w:r>
        <w:rPr>
          <w:i/>
        </w:rPr>
        <w:t>all</w:t>
      </w:r>
    </w:p>
    <w:p w:rsidR="00003C5A" w:rsidRPr="00BE3EB7" w:rsidRDefault="002211DE" w:rsidP="00BE3EB7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bookmarkStart w:id="4" w:name="_Toc242717079"/>
      <w:r w:rsidRPr="00BE3EB7">
        <w:rPr>
          <w:rFonts w:ascii="Times New Roman" w:hAnsi="Times New Roman" w:cs="Times New Roman"/>
          <w:color w:val="000000" w:themeColor="text1"/>
          <w:lang w:val="ru-RU"/>
        </w:rPr>
        <w:t>4 ЗАДАНИЕ</w:t>
      </w:r>
      <w:bookmarkEnd w:id="4"/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Исследование сетевых соединений и статистики протоколов с помощью команды </w:t>
      </w:r>
      <w:r>
        <w:t>netstat</w:t>
      </w:r>
      <w:r w:rsidRPr="00BE3EB7">
        <w:rPr>
          <w:lang w:val="ru-RU"/>
        </w:rPr>
        <w:t>.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>Для получения статистики сетевых протоколов была выполнена команда:</w:t>
      </w:r>
    </w:p>
    <w:p w:rsidR="00003C5A" w:rsidRPr="00BE3EB7" w:rsidRDefault="002211DE">
      <w:pPr>
        <w:ind w:left="567" w:firstLine="0"/>
        <w:rPr>
          <w:lang w:val="ru-RU"/>
        </w:rPr>
      </w:pPr>
      <w:r>
        <w:rPr>
          <w:rFonts w:ascii="Courier New" w:hAnsi="Courier New"/>
          <w:sz w:val="20"/>
        </w:rPr>
        <w:t>netstat</w:t>
      </w:r>
      <w:r w:rsidRPr="00BE3EB7">
        <w:rPr>
          <w:rFonts w:ascii="Courier New" w:hAnsi="Courier New"/>
          <w:sz w:val="20"/>
          <w:lang w:val="ru-RU"/>
        </w:rPr>
        <w:t xml:space="preserve"> -</w:t>
      </w:r>
      <w:r>
        <w:rPr>
          <w:rFonts w:ascii="Courier New" w:hAnsi="Courier New"/>
          <w:sz w:val="20"/>
        </w:rPr>
        <w:t>s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>По полученным данным: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2"/>
      </w:tblGrid>
      <w:tr w:rsidR="00003C5A">
        <w:trPr>
          <w:jc w:val="center"/>
        </w:trPr>
        <w:tc>
          <w:tcPr>
            <w:tcW w:w="4986" w:type="dxa"/>
            <w:vAlign w:val="center"/>
          </w:tcPr>
          <w:p w:rsidR="00003C5A" w:rsidRDefault="002211DE">
            <w:pPr>
              <w:spacing w:after="0"/>
              <w:ind w:firstLine="0"/>
            </w:pPr>
            <w:r>
              <w:rPr>
                <w:b/>
                <w:sz w:val="22"/>
              </w:rPr>
              <w:t>Протокол</w:t>
            </w:r>
          </w:p>
        </w:tc>
        <w:tc>
          <w:tcPr>
            <w:tcW w:w="4986" w:type="dxa"/>
            <w:vAlign w:val="center"/>
          </w:tcPr>
          <w:p w:rsidR="00003C5A" w:rsidRDefault="002211DE">
            <w:pPr>
              <w:spacing w:after="0"/>
              <w:ind w:firstLine="0"/>
            </w:pPr>
            <w:r>
              <w:rPr>
                <w:b/>
                <w:sz w:val="22"/>
              </w:rPr>
              <w:t>Основные полученные сведения</w:t>
            </w:r>
          </w:p>
        </w:tc>
      </w:tr>
      <w:tr w:rsidR="00003C5A" w:rsidRPr="00E17C45">
        <w:trPr>
          <w:jc w:val="center"/>
        </w:trPr>
        <w:tc>
          <w:tcPr>
            <w:tcW w:w="4986" w:type="dxa"/>
            <w:vAlign w:val="center"/>
          </w:tcPr>
          <w:p w:rsidR="00003C5A" w:rsidRDefault="002211DE">
            <w:pPr>
              <w:spacing w:after="0"/>
              <w:ind w:firstLine="0"/>
            </w:pPr>
            <w:r>
              <w:rPr>
                <w:sz w:val="22"/>
              </w:rPr>
              <w:lastRenderedPageBreak/>
              <w:t>IPv4</w:t>
            </w:r>
          </w:p>
        </w:tc>
        <w:tc>
          <w:tcPr>
            <w:tcW w:w="4986" w:type="dxa"/>
            <w:vAlign w:val="center"/>
          </w:tcPr>
          <w:p w:rsidR="00003C5A" w:rsidRPr="00BE3EB7" w:rsidRDefault="002211DE">
            <w:pPr>
              <w:spacing w:after="0"/>
              <w:ind w:firstLine="0"/>
              <w:rPr>
                <w:lang w:val="ru-RU"/>
              </w:rPr>
            </w:pPr>
            <w:r w:rsidRPr="00BE3EB7">
              <w:rPr>
                <w:sz w:val="22"/>
                <w:lang w:val="ru-RU"/>
              </w:rPr>
              <w:t>Получено 877428 пакетов; потеряно/отброшено 452 полученных пакета; доставлено 878597 пакетов.</w:t>
            </w:r>
          </w:p>
        </w:tc>
      </w:tr>
      <w:tr w:rsidR="00003C5A" w:rsidRPr="00E17C45">
        <w:trPr>
          <w:jc w:val="center"/>
        </w:trPr>
        <w:tc>
          <w:tcPr>
            <w:tcW w:w="4986" w:type="dxa"/>
            <w:vAlign w:val="center"/>
          </w:tcPr>
          <w:p w:rsidR="00003C5A" w:rsidRDefault="002211DE">
            <w:pPr>
              <w:spacing w:after="0"/>
              <w:ind w:firstLine="0"/>
            </w:pPr>
            <w:r>
              <w:rPr>
                <w:sz w:val="22"/>
              </w:rPr>
              <w:t>IPv6</w:t>
            </w:r>
          </w:p>
        </w:tc>
        <w:tc>
          <w:tcPr>
            <w:tcW w:w="4986" w:type="dxa"/>
            <w:vAlign w:val="center"/>
          </w:tcPr>
          <w:p w:rsidR="00003C5A" w:rsidRPr="00BE3EB7" w:rsidRDefault="002211DE">
            <w:pPr>
              <w:spacing w:after="0"/>
              <w:ind w:firstLine="0"/>
              <w:rPr>
                <w:lang w:val="ru-RU"/>
              </w:rPr>
            </w:pPr>
            <w:r w:rsidRPr="00BE3EB7">
              <w:rPr>
                <w:sz w:val="22"/>
                <w:lang w:val="ru-RU"/>
              </w:rPr>
              <w:t>Получено 611 пакетов; доставлено 1048 пакетов; отброшено 6 полученных пакетов.</w:t>
            </w:r>
          </w:p>
        </w:tc>
      </w:tr>
      <w:tr w:rsidR="00003C5A" w:rsidRPr="00E17C45">
        <w:trPr>
          <w:jc w:val="center"/>
        </w:trPr>
        <w:tc>
          <w:tcPr>
            <w:tcW w:w="4986" w:type="dxa"/>
            <w:vAlign w:val="center"/>
          </w:tcPr>
          <w:p w:rsidR="00003C5A" w:rsidRDefault="002211DE">
            <w:pPr>
              <w:spacing w:after="0"/>
              <w:ind w:firstLine="0"/>
            </w:pPr>
            <w:r>
              <w:rPr>
                <w:sz w:val="22"/>
              </w:rPr>
              <w:t>ICMPv4</w:t>
            </w:r>
          </w:p>
        </w:tc>
        <w:tc>
          <w:tcPr>
            <w:tcW w:w="4986" w:type="dxa"/>
            <w:vAlign w:val="center"/>
          </w:tcPr>
          <w:p w:rsidR="00003C5A" w:rsidRPr="00BE3EB7" w:rsidRDefault="002211DE">
            <w:pPr>
              <w:spacing w:after="0"/>
              <w:ind w:firstLine="0"/>
              <w:rPr>
                <w:lang w:val="ru-RU"/>
              </w:rPr>
            </w:pPr>
            <w:r w:rsidRPr="00BE3EB7">
              <w:rPr>
                <w:sz w:val="22"/>
                <w:lang w:val="ru-RU"/>
              </w:rPr>
              <w:t>Получено 83 сообщения и отправлено 382; эхо-сообщений получено 23 и отправлено 56; сообщений «Назначение недостижимо» получено 38 и отправлено 304.</w:t>
            </w:r>
          </w:p>
        </w:tc>
      </w:tr>
      <w:tr w:rsidR="00003C5A" w:rsidRPr="00E17C45">
        <w:trPr>
          <w:jc w:val="center"/>
        </w:trPr>
        <w:tc>
          <w:tcPr>
            <w:tcW w:w="4986" w:type="dxa"/>
            <w:vAlign w:val="center"/>
          </w:tcPr>
          <w:p w:rsidR="00003C5A" w:rsidRDefault="002211DE">
            <w:pPr>
              <w:spacing w:after="0"/>
              <w:ind w:firstLine="0"/>
            </w:pPr>
            <w:r>
              <w:rPr>
                <w:sz w:val="22"/>
              </w:rPr>
              <w:t>TCP IPv4</w:t>
            </w:r>
          </w:p>
        </w:tc>
        <w:tc>
          <w:tcPr>
            <w:tcW w:w="4986" w:type="dxa"/>
            <w:vAlign w:val="center"/>
          </w:tcPr>
          <w:p w:rsidR="00003C5A" w:rsidRPr="00BE3EB7" w:rsidRDefault="002211DE">
            <w:pPr>
              <w:spacing w:after="0"/>
              <w:ind w:firstLine="0"/>
              <w:rPr>
                <w:lang w:val="ru-RU"/>
              </w:rPr>
            </w:pPr>
            <w:r w:rsidRPr="00BE3EB7">
              <w:rPr>
                <w:sz w:val="22"/>
                <w:lang w:val="ru-RU"/>
              </w:rPr>
              <w:t>Активных открытий 6213; текущих подключений 114; получено 943884 сегмента; отправлено 821318; повторно отправлено 28371.</w:t>
            </w:r>
          </w:p>
        </w:tc>
      </w:tr>
      <w:tr w:rsidR="00003C5A" w:rsidRPr="00E17C45">
        <w:trPr>
          <w:jc w:val="center"/>
        </w:trPr>
        <w:tc>
          <w:tcPr>
            <w:tcW w:w="4986" w:type="dxa"/>
            <w:vAlign w:val="center"/>
          </w:tcPr>
          <w:p w:rsidR="00003C5A" w:rsidRDefault="002211DE">
            <w:pPr>
              <w:spacing w:after="0"/>
              <w:ind w:firstLine="0"/>
            </w:pPr>
            <w:r>
              <w:rPr>
                <w:sz w:val="22"/>
              </w:rPr>
              <w:t>TCP IPv6</w:t>
            </w:r>
          </w:p>
        </w:tc>
        <w:tc>
          <w:tcPr>
            <w:tcW w:w="4986" w:type="dxa"/>
            <w:vAlign w:val="center"/>
          </w:tcPr>
          <w:p w:rsidR="00003C5A" w:rsidRPr="00BE3EB7" w:rsidRDefault="002211DE">
            <w:pPr>
              <w:spacing w:after="0"/>
              <w:ind w:firstLine="0"/>
              <w:rPr>
                <w:lang w:val="ru-RU"/>
              </w:rPr>
            </w:pPr>
            <w:r w:rsidRPr="00BE3EB7">
              <w:rPr>
                <w:sz w:val="22"/>
                <w:lang w:val="ru-RU"/>
              </w:rPr>
              <w:t>Активных открытий 17; текущих подключений 0; получено 4019 сегментов; отправлено 3996.</w:t>
            </w:r>
          </w:p>
        </w:tc>
      </w:tr>
      <w:tr w:rsidR="00003C5A" w:rsidRPr="00E17C45">
        <w:trPr>
          <w:jc w:val="center"/>
        </w:trPr>
        <w:tc>
          <w:tcPr>
            <w:tcW w:w="4986" w:type="dxa"/>
            <w:vAlign w:val="center"/>
          </w:tcPr>
          <w:p w:rsidR="00003C5A" w:rsidRDefault="002211DE">
            <w:pPr>
              <w:spacing w:after="0"/>
              <w:ind w:firstLine="0"/>
            </w:pPr>
            <w:r>
              <w:rPr>
                <w:sz w:val="22"/>
              </w:rPr>
              <w:t>UDP IPv4</w:t>
            </w:r>
          </w:p>
        </w:tc>
        <w:tc>
          <w:tcPr>
            <w:tcW w:w="4986" w:type="dxa"/>
            <w:vAlign w:val="center"/>
          </w:tcPr>
          <w:p w:rsidR="00003C5A" w:rsidRPr="00BE3EB7" w:rsidRDefault="002211DE">
            <w:pPr>
              <w:spacing w:after="0"/>
              <w:ind w:firstLine="0"/>
              <w:rPr>
                <w:lang w:val="ru-RU"/>
              </w:rPr>
            </w:pPr>
            <w:r w:rsidRPr="00BE3EB7">
              <w:rPr>
                <w:sz w:val="22"/>
                <w:lang w:val="ru-RU"/>
              </w:rPr>
              <w:t>Получено 12884 датаграммы; отправлено 10308; ошибок при получении 0.</w:t>
            </w:r>
          </w:p>
        </w:tc>
      </w:tr>
      <w:tr w:rsidR="00003C5A" w:rsidRPr="00E17C45">
        <w:trPr>
          <w:jc w:val="center"/>
        </w:trPr>
        <w:tc>
          <w:tcPr>
            <w:tcW w:w="4986" w:type="dxa"/>
            <w:vAlign w:val="center"/>
          </w:tcPr>
          <w:p w:rsidR="00003C5A" w:rsidRDefault="002211DE">
            <w:pPr>
              <w:spacing w:after="0"/>
              <w:ind w:firstLine="0"/>
            </w:pPr>
            <w:r>
              <w:rPr>
                <w:sz w:val="22"/>
              </w:rPr>
              <w:t>UDP IPv6</w:t>
            </w:r>
          </w:p>
        </w:tc>
        <w:tc>
          <w:tcPr>
            <w:tcW w:w="4986" w:type="dxa"/>
            <w:vAlign w:val="center"/>
          </w:tcPr>
          <w:p w:rsidR="00003C5A" w:rsidRPr="00BE3EB7" w:rsidRDefault="002211DE">
            <w:pPr>
              <w:spacing w:after="0"/>
              <w:ind w:firstLine="0"/>
              <w:rPr>
                <w:lang w:val="ru-RU"/>
              </w:rPr>
            </w:pPr>
            <w:r w:rsidRPr="00BE3EB7">
              <w:rPr>
                <w:sz w:val="22"/>
                <w:lang w:val="ru-RU"/>
              </w:rPr>
              <w:t>Получено 2759 датаграмм; отправлено 650; ошибок при получении 0.</w:t>
            </w:r>
          </w:p>
        </w:tc>
      </w:tr>
    </w:tbl>
    <w:p w:rsidR="00003C5A" w:rsidRPr="00BE3EB7" w:rsidRDefault="002211DE">
      <w:pPr>
        <w:ind w:firstLine="0"/>
        <w:jc w:val="center"/>
        <w:rPr>
          <w:lang w:val="ru-RU"/>
        </w:rPr>
      </w:pPr>
      <w:r w:rsidRPr="00BE3EB7">
        <w:rPr>
          <w:i/>
          <w:lang w:val="ru-RU"/>
        </w:rPr>
        <w:t xml:space="preserve">Таблица 2 — Статистика сетевых протоколов по результатам </w:t>
      </w:r>
      <w:r>
        <w:rPr>
          <w:i/>
        </w:rPr>
        <w:t>netstat</w:t>
      </w:r>
      <w:r w:rsidRPr="00BE3EB7">
        <w:rPr>
          <w:i/>
          <w:lang w:val="ru-RU"/>
        </w:rPr>
        <w:t xml:space="preserve"> -</w:t>
      </w:r>
      <w:r>
        <w:rPr>
          <w:i/>
        </w:rPr>
        <w:t>s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>Для просмотра списка активных и прослушиваемых соединений была выполнена команда:</w:t>
      </w:r>
    </w:p>
    <w:p w:rsidR="00003C5A" w:rsidRPr="00BE3EB7" w:rsidRDefault="002211DE">
      <w:pPr>
        <w:ind w:left="567" w:firstLine="0"/>
        <w:rPr>
          <w:lang w:val="ru-RU"/>
        </w:rPr>
      </w:pPr>
      <w:r>
        <w:rPr>
          <w:rFonts w:ascii="Courier New" w:hAnsi="Courier New"/>
          <w:sz w:val="20"/>
        </w:rPr>
        <w:t>netstat</w:t>
      </w:r>
      <w:r w:rsidRPr="00BE3EB7">
        <w:rPr>
          <w:rFonts w:ascii="Courier New" w:hAnsi="Courier New"/>
          <w:sz w:val="20"/>
          <w:lang w:val="ru-RU"/>
        </w:rPr>
        <w:t xml:space="preserve"> -</w:t>
      </w:r>
      <w:r>
        <w:rPr>
          <w:rFonts w:ascii="Courier New" w:hAnsi="Courier New"/>
          <w:sz w:val="20"/>
        </w:rPr>
        <w:t>a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Команда вывела перечень </w:t>
      </w:r>
      <w:r>
        <w:t>TCP</w:t>
      </w:r>
      <w:r w:rsidRPr="00BE3EB7">
        <w:rPr>
          <w:lang w:val="ru-RU"/>
        </w:rPr>
        <w:t xml:space="preserve">-соединений, локальные и внешние адреса, порты и их состояние. В списке присутствуют состояния </w:t>
      </w:r>
      <w:r>
        <w:t>LISTENING</w:t>
      </w:r>
      <w:r w:rsidRPr="00BE3EB7">
        <w:rPr>
          <w:lang w:val="ru-RU"/>
        </w:rPr>
        <w:t xml:space="preserve">, </w:t>
      </w:r>
      <w:r>
        <w:t>ESTABLISHED</w:t>
      </w:r>
      <w:r w:rsidRPr="00BE3EB7">
        <w:rPr>
          <w:lang w:val="ru-RU"/>
        </w:rPr>
        <w:t xml:space="preserve"> и </w:t>
      </w:r>
      <w:r>
        <w:t>CLOSE</w:t>
      </w:r>
      <w:r w:rsidRPr="00BE3EB7">
        <w:rPr>
          <w:lang w:val="ru-RU"/>
        </w:rPr>
        <w:t>_</w:t>
      </w:r>
      <w:r>
        <w:t>WAIT</w:t>
      </w:r>
      <w:r w:rsidRPr="00BE3EB7">
        <w:rPr>
          <w:lang w:val="ru-RU"/>
        </w:rPr>
        <w:t>. Из-за большого объёма результата в отчёт целесообразно включить скриншот фрагмента вывода, а не весь список.</w:t>
      </w:r>
    </w:p>
    <w:p w:rsidR="00E96E0B" w:rsidRPr="00E17C45" w:rsidRDefault="00E96E0B">
      <w:pPr>
        <w:rPr>
          <w:noProof/>
          <w:lang w:val="ru-RU" w:eastAsia="ru-RU"/>
        </w:rPr>
      </w:pPr>
    </w:p>
    <w:p w:rsidR="00003C5A" w:rsidRDefault="00E96E0B">
      <w:r w:rsidRPr="00E83E18">
        <w:rPr>
          <w:noProof/>
          <w:lang w:val="ru-RU" w:eastAsia="ru-RU"/>
        </w:rPr>
        <w:lastRenderedPageBreak/>
        <w:drawing>
          <wp:inline distT="0" distB="0" distL="0" distR="0" wp14:anchorId="46024F5E" wp14:editId="61AB9473">
            <wp:extent cx="3573780" cy="8859740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62672"/>
                    <a:stretch/>
                  </pic:blipFill>
                  <pic:spPr bwMode="auto">
                    <a:xfrm>
                      <a:off x="0" y="0"/>
                      <a:ext cx="3576809" cy="8867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03C5A" w:rsidRDefault="00E96E0B">
      <w:r w:rsidRPr="00336265">
        <w:rPr>
          <w:noProof/>
          <w:lang w:val="ru-RU" w:eastAsia="ru-RU"/>
        </w:rPr>
        <w:lastRenderedPageBreak/>
        <w:drawing>
          <wp:inline distT="0" distB="0" distL="0" distR="0" wp14:anchorId="088F4B35" wp14:editId="7C44F4A9">
            <wp:extent cx="1859280" cy="581406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68701"/>
                    <a:stretch/>
                  </pic:blipFill>
                  <pic:spPr bwMode="auto">
                    <a:xfrm>
                      <a:off x="0" y="0"/>
                      <a:ext cx="1859280" cy="5814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6E0B" w:rsidRDefault="00E96E0B">
      <w:r w:rsidRPr="00336265">
        <w:rPr>
          <w:noProof/>
          <w:lang w:val="ru-RU" w:eastAsia="ru-RU"/>
        </w:rPr>
        <w:drawing>
          <wp:inline distT="0" distB="0" distL="0" distR="0" wp14:anchorId="16FDE980" wp14:editId="25F391C4">
            <wp:extent cx="5940425" cy="87185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C5A" w:rsidRPr="00BE3EB7" w:rsidRDefault="002211DE">
      <w:pPr>
        <w:ind w:firstLine="0"/>
        <w:jc w:val="center"/>
        <w:rPr>
          <w:i/>
          <w:lang w:val="ru-RU"/>
        </w:rPr>
      </w:pPr>
      <w:r w:rsidRPr="00BE3EB7">
        <w:rPr>
          <w:i/>
          <w:lang w:val="ru-RU"/>
        </w:rPr>
        <w:t xml:space="preserve">Рисунок 7 — Статистика сетевых протоколов, полученная с помощью </w:t>
      </w:r>
      <w:r>
        <w:rPr>
          <w:i/>
        </w:rPr>
        <w:t>netstat</w:t>
      </w:r>
      <w:r w:rsidRPr="00BE3EB7">
        <w:rPr>
          <w:i/>
          <w:lang w:val="ru-RU"/>
        </w:rPr>
        <w:t xml:space="preserve"> -</w:t>
      </w:r>
      <w:r>
        <w:rPr>
          <w:i/>
        </w:rPr>
        <w:t>s</w:t>
      </w:r>
    </w:p>
    <w:p w:rsidR="00003C5A" w:rsidRPr="00BE3EB7" w:rsidRDefault="00003C5A">
      <w:pPr>
        <w:ind w:firstLine="0"/>
        <w:jc w:val="center"/>
        <w:rPr>
          <w:i/>
          <w:lang w:val="ru-RU"/>
        </w:rPr>
      </w:pPr>
    </w:p>
    <w:p w:rsidR="00003C5A" w:rsidRDefault="002211DE">
      <w:pPr>
        <w:ind w:firstLine="0"/>
        <w:jc w:val="center"/>
        <w:rPr>
          <w:i/>
        </w:rPr>
      </w:pPr>
      <w:r>
        <w:rPr>
          <w:noProof/>
          <w:lang w:val="ru-RU" w:eastAsia="ru-RU"/>
        </w:rPr>
        <w:lastRenderedPageBreak/>
        <w:drawing>
          <wp:inline distT="0" distB="0" distL="114300" distR="114300">
            <wp:extent cx="5272405" cy="8133715"/>
            <wp:effectExtent l="0" t="0" r="4445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13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lastRenderedPageBreak/>
        <w:drawing>
          <wp:inline distT="0" distB="0" distL="114300" distR="114300">
            <wp:extent cx="5272405" cy="8195310"/>
            <wp:effectExtent l="0" t="0" r="4445" b="152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19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lastRenderedPageBreak/>
        <w:drawing>
          <wp:inline distT="0" distB="0" distL="114300" distR="114300">
            <wp:extent cx="5162550" cy="2275840"/>
            <wp:effectExtent l="0" t="0" r="0" b="1016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rcRect t="52309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27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3C5A" w:rsidRPr="00BE3EB7" w:rsidRDefault="002211DE">
      <w:pPr>
        <w:ind w:firstLine="0"/>
        <w:jc w:val="center"/>
        <w:rPr>
          <w:lang w:val="ru-RU"/>
        </w:rPr>
      </w:pPr>
      <w:r w:rsidRPr="00BE3EB7">
        <w:rPr>
          <w:i/>
          <w:lang w:val="ru-RU"/>
        </w:rPr>
        <w:t xml:space="preserve">Рисунок 8 — Перечень сетевых соединений, полученный с помощью </w:t>
      </w:r>
      <w:r>
        <w:rPr>
          <w:i/>
        </w:rPr>
        <w:t>netstat</w:t>
      </w:r>
      <w:r w:rsidRPr="00BE3EB7">
        <w:rPr>
          <w:i/>
          <w:lang w:val="ru-RU"/>
        </w:rPr>
        <w:t xml:space="preserve"> -</w:t>
      </w:r>
      <w:r>
        <w:rPr>
          <w:i/>
        </w:rPr>
        <w:t>a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Вывод: команда </w:t>
      </w:r>
      <w:r>
        <w:t>netstat</w:t>
      </w:r>
      <w:r w:rsidRPr="00BE3EB7">
        <w:rPr>
          <w:lang w:val="ru-RU"/>
        </w:rPr>
        <w:t xml:space="preserve"> позволяет получить сведения о сетевой активности компьютера, состоянии </w:t>
      </w:r>
      <w:r>
        <w:t>TCP</w:t>
      </w:r>
      <w:r w:rsidRPr="00BE3EB7">
        <w:rPr>
          <w:lang w:val="ru-RU"/>
        </w:rPr>
        <w:t xml:space="preserve">-соединений и статистике </w:t>
      </w:r>
      <w:r>
        <w:t>IPv</w:t>
      </w:r>
      <w:r w:rsidRPr="00BE3EB7">
        <w:rPr>
          <w:lang w:val="ru-RU"/>
        </w:rPr>
        <w:t xml:space="preserve">4, </w:t>
      </w:r>
      <w:r>
        <w:t>IPv</w:t>
      </w:r>
      <w:r w:rsidRPr="00BE3EB7">
        <w:rPr>
          <w:lang w:val="ru-RU"/>
        </w:rPr>
        <w:t xml:space="preserve">6, </w:t>
      </w:r>
      <w:r>
        <w:t>ICMP</w:t>
      </w:r>
      <w:r w:rsidRPr="00BE3EB7">
        <w:rPr>
          <w:lang w:val="ru-RU"/>
        </w:rPr>
        <w:t xml:space="preserve"> и </w:t>
      </w:r>
      <w:r>
        <w:t>UDP</w:t>
      </w:r>
      <w:r w:rsidRPr="00BE3EB7">
        <w:rPr>
          <w:lang w:val="ru-RU"/>
        </w:rPr>
        <w:t>. Полученные данные могут использоваться для диагностики сетевых подключений.</w:t>
      </w:r>
    </w:p>
    <w:p w:rsidR="00003C5A" w:rsidRPr="00BE3EB7" w:rsidRDefault="002211DE">
      <w:pPr>
        <w:rPr>
          <w:lang w:val="ru-RU"/>
        </w:rPr>
      </w:pPr>
      <w:r w:rsidRPr="00BE3EB7">
        <w:rPr>
          <w:b/>
          <w:lang w:val="ru-RU"/>
        </w:rPr>
        <w:t>5 ЗАДАНИЕ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>Выбор сетевого ресурса для исследования.</w:t>
      </w:r>
    </w:p>
    <w:p w:rsidR="00003C5A" w:rsidRPr="00E96E0B" w:rsidRDefault="00E96E0B">
      <w:r>
        <w:rPr>
          <w:lang w:val="ru-RU"/>
        </w:rPr>
        <w:t xml:space="preserve">Номер варианта: </w:t>
      </w:r>
      <w:r>
        <w:t>2</w:t>
      </w:r>
      <w:r w:rsidR="002211DE" w:rsidRPr="00BE3EB7">
        <w:rPr>
          <w:lang w:val="ru-RU"/>
        </w:rPr>
        <w:t>.</w:t>
      </w:r>
      <w:r>
        <w:t xml:space="preserve"> </w:t>
      </w:r>
      <w:r w:rsidRPr="00E17C45">
        <w:rPr>
          <w:i/>
        </w:rPr>
        <w:t>(10=8+2)</w:t>
      </w:r>
    </w:p>
    <w:p w:rsidR="00003C5A" w:rsidRPr="00E96E0B" w:rsidRDefault="002211DE">
      <w:pPr>
        <w:rPr>
          <w:lang w:val="ru-RU"/>
        </w:rPr>
      </w:pPr>
      <w:r w:rsidRPr="00BE3EB7">
        <w:rPr>
          <w:lang w:val="ru-RU"/>
        </w:rPr>
        <w:t xml:space="preserve">Класс сетевого ресурса: </w:t>
      </w:r>
      <w:r w:rsidR="00E96E0B" w:rsidRPr="00E96E0B">
        <w:rPr>
          <w:rFonts w:eastAsia="Times New Roman" w:cs="Times New Roman"/>
          <w:sz w:val="24"/>
          <w:szCs w:val="24"/>
          <w:lang w:val="ru-RU" w:eastAsia="ru-RU"/>
        </w:rPr>
        <w:t>Веб-приложение платформы социальной сети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Выбранный ресурс: </w:t>
      </w:r>
      <w:r w:rsidR="00E96E0B">
        <w:t>VK</w:t>
      </w:r>
      <w:r w:rsidRPr="00BE3EB7">
        <w:rPr>
          <w:lang w:val="ru-RU"/>
        </w:rPr>
        <w:t>.</w:t>
      </w:r>
    </w:p>
    <w:p w:rsidR="00003C5A" w:rsidRPr="00A56A2B" w:rsidRDefault="00E96E0B" w:rsidP="00A56A2B">
      <w:pPr>
        <w:ind w:firstLine="0"/>
        <w:rPr>
          <w:lang w:val="ru-RU"/>
        </w:rPr>
      </w:pPr>
      <w:r w:rsidRPr="00A56A2B">
        <w:rPr>
          <w:lang w:val="ru-RU"/>
        </w:rPr>
        <w:t>Это одна из самых популярных социальных сетей в России и СНГ</w:t>
      </w:r>
      <w:r w:rsidRPr="00A56A2B">
        <w:rPr>
          <w:lang w:val="ru-RU"/>
        </w:rPr>
        <w:br/>
        <w:t>2. Ресурс имеет высокую посещаемость, что гарантирует стабильный отклик при тестировании.</w:t>
      </w:r>
      <w:r w:rsidRPr="00A56A2B">
        <w:rPr>
          <w:lang w:val="ru-RU"/>
        </w:rPr>
        <w:br/>
        <w:t>3. Серверы географически распределены, что позволяет проанализировать маршрутизацию.</w:t>
      </w:r>
      <w:r w:rsidRPr="00A56A2B">
        <w:rPr>
          <w:lang w:val="ru-RU"/>
        </w:rPr>
        <w:br/>
        <w:t>4. Ресурс полностью соответствует заданию (Вариант 2 — веб-приложение социальной сети).</w:t>
      </w:r>
      <w:r w:rsidRPr="00A56A2B">
        <w:rPr>
          <w:lang w:val="ru-RU"/>
        </w:rPr>
        <w:br/>
      </w:r>
      <w:r w:rsidRPr="00A56A2B">
        <w:rPr>
          <w:lang w:val="ru-RU"/>
        </w:rPr>
        <w:lastRenderedPageBreak/>
        <w:t>5. Приложение имеет сложную архитектуру с множеством поддоменов и API-запросов.</w:t>
      </w:r>
      <w:r w:rsidR="002211DE" w:rsidRPr="00A56A2B">
        <w:rPr>
          <w:lang w:val="ru-RU"/>
        </w:rPr>
        <w:t xml:space="preserve">Выбор данного ресурса также обусловлен его доступностью через сеть Интернет и возможностью исследования сетевого взаимодействия с помощью утилит командной строки </w:t>
      </w:r>
      <w:r w:rsidR="002211DE">
        <w:t>ping</w:t>
      </w:r>
      <w:r w:rsidR="002211DE" w:rsidRPr="00A56A2B">
        <w:rPr>
          <w:lang w:val="ru-RU"/>
        </w:rPr>
        <w:t xml:space="preserve"> и </w:t>
      </w:r>
      <w:r w:rsidR="002211DE">
        <w:t>tracert</w:t>
      </w:r>
      <w:r w:rsidR="002211DE" w:rsidRPr="00A56A2B">
        <w:rPr>
          <w:lang w:val="ru-RU"/>
        </w:rPr>
        <w:t>.</w:t>
      </w:r>
      <w:r w:rsidRPr="00A56A2B">
        <w:rPr>
          <w:lang w:val="ru-RU"/>
        </w:rPr>
        <w:br/>
      </w:r>
      <w:r w:rsidR="002211DE" w:rsidRPr="00A56A2B">
        <w:rPr>
          <w:lang w:val="ru-RU"/>
        </w:rPr>
        <w:t>Вывод: выбранный ресурс соответствует классу «веб-сайт электронной коммерции» и подходит для выполнения последующих заданий лабораторной работы.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758"/>
        <w:gridCol w:w="7205"/>
      </w:tblGrid>
      <w:tr w:rsidR="00A56A2B" w:rsidRPr="0071128D" w:rsidTr="00413229">
        <w:tc>
          <w:tcPr>
            <w:tcW w:w="0" w:type="auto"/>
            <w:hideMark/>
          </w:tcPr>
          <w:p w:rsidR="00A56A2B" w:rsidRPr="0071128D" w:rsidRDefault="00A56A2B" w:rsidP="00A56A2B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1128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hideMark/>
          </w:tcPr>
          <w:p w:rsidR="00A56A2B" w:rsidRPr="0071128D" w:rsidRDefault="00A56A2B" w:rsidP="00A56A2B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1128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A56A2B" w:rsidRPr="00E17C45" w:rsidTr="00413229">
        <w:tc>
          <w:tcPr>
            <w:tcW w:w="0" w:type="auto"/>
            <w:hideMark/>
          </w:tcPr>
          <w:p w:rsidR="00A56A2B" w:rsidRPr="0071128D" w:rsidRDefault="00A56A2B" w:rsidP="00A56A2B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1128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Тип ресурса</w:t>
            </w:r>
          </w:p>
        </w:tc>
        <w:tc>
          <w:tcPr>
            <w:tcW w:w="0" w:type="auto"/>
            <w:hideMark/>
          </w:tcPr>
          <w:p w:rsidR="00A56A2B" w:rsidRPr="00A56A2B" w:rsidRDefault="00A56A2B" w:rsidP="00A56A2B">
            <w:pPr>
              <w:ind w:firstLine="0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56A2B">
              <w:rPr>
                <w:rFonts w:eastAsia="Times New Roman" w:cs="Times New Roman"/>
                <w:sz w:val="24"/>
                <w:szCs w:val="24"/>
                <w:lang w:val="ru-RU" w:eastAsia="ru-RU"/>
              </w:rPr>
              <w:t>Веб-приложение платформы социальной сети</w:t>
            </w:r>
          </w:p>
        </w:tc>
      </w:tr>
      <w:tr w:rsidR="00A56A2B" w:rsidRPr="00E17C45" w:rsidTr="00413229">
        <w:tc>
          <w:tcPr>
            <w:tcW w:w="0" w:type="auto"/>
            <w:hideMark/>
          </w:tcPr>
          <w:p w:rsidR="00A56A2B" w:rsidRPr="0071128D" w:rsidRDefault="00A56A2B" w:rsidP="00A56A2B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1128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Функциональность</w:t>
            </w:r>
          </w:p>
        </w:tc>
        <w:tc>
          <w:tcPr>
            <w:tcW w:w="0" w:type="auto"/>
            <w:hideMark/>
          </w:tcPr>
          <w:p w:rsidR="00A56A2B" w:rsidRPr="00A56A2B" w:rsidRDefault="00A56A2B" w:rsidP="00A56A2B">
            <w:pPr>
              <w:ind w:firstLine="0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56A2B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Лента новостей, обмен сообщениями, аудио/видео, группы, комментарии, репосты, </w:t>
            </w:r>
            <w:r w:rsidRPr="0071128D">
              <w:rPr>
                <w:rFonts w:eastAsia="Times New Roman" w:cs="Times New Roman"/>
                <w:sz w:val="24"/>
                <w:szCs w:val="24"/>
                <w:lang w:eastAsia="ru-RU"/>
              </w:rPr>
              <w:t>API</w:t>
            </w:r>
            <w:r w:rsidRPr="00A56A2B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для сторонних приложений</w:t>
            </w:r>
          </w:p>
        </w:tc>
      </w:tr>
      <w:tr w:rsidR="00A56A2B" w:rsidRPr="00E17C45" w:rsidTr="00413229">
        <w:tc>
          <w:tcPr>
            <w:tcW w:w="0" w:type="auto"/>
            <w:hideMark/>
          </w:tcPr>
          <w:p w:rsidR="00A56A2B" w:rsidRPr="0071128D" w:rsidRDefault="00A56A2B" w:rsidP="00A56A2B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1128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Динамичность</w:t>
            </w:r>
          </w:p>
        </w:tc>
        <w:tc>
          <w:tcPr>
            <w:tcW w:w="0" w:type="auto"/>
            <w:hideMark/>
          </w:tcPr>
          <w:p w:rsidR="00A56A2B" w:rsidRPr="00A56A2B" w:rsidRDefault="00A56A2B" w:rsidP="00A56A2B">
            <w:pPr>
              <w:ind w:firstLine="0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56A2B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Полностью динамическое приложение с элементами реального времени</w:t>
            </w:r>
          </w:p>
        </w:tc>
      </w:tr>
      <w:tr w:rsidR="00A56A2B" w:rsidRPr="00E17C45" w:rsidTr="00413229">
        <w:tc>
          <w:tcPr>
            <w:tcW w:w="0" w:type="auto"/>
            <w:hideMark/>
          </w:tcPr>
          <w:p w:rsidR="00A56A2B" w:rsidRPr="0071128D" w:rsidRDefault="00A56A2B" w:rsidP="00A56A2B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1128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Язык интерфейса</w:t>
            </w:r>
          </w:p>
        </w:tc>
        <w:tc>
          <w:tcPr>
            <w:tcW w:w="0" w:type="auto"/>
            <w:hideMark/>
          </w:tcPr>
          <w:p w:rsidR="00A56A2B" w:rsidRPr="00A56A2B" w:rsidRDefault="00A56A2B" w:rsidP="00A56A2B">
            <w:pPr>
              <w:ind w:firstLine="0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56A2B">
              <w:rPr>
                <w:rFonts w:eastAsia="Times New Roman" w:cs="Times New Roman"/>
                <w:sz w:val="24"/>
                <w:szCs w:val="24"/>
                <w:lang w:val="ru-RU" w:eastAsia="ru-RU"/>
              </w:rPr>
              <w:t>Многоязычный (русский, английский, украинский, белорусский и др.)</w:t>
            </w:r>
          </w:p>
        </w:tc>
      </w:tr>
      <w:tr w:rsidR="00A56A2B" w:rsidRPr="0071128D" w:rsidTr="00413229">
        <w:tc>
          <w:tcPr>
            <w:tcW w:w="0" w:type="auto"/>
            <w:hideMark/>
          </w:tcPr>
          <w:p w:rsidR="00A56A2B" w:rsidRPr="0071128D" w:rsidRDefault="00A56A2B" w:rsidP="00A56A2B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1128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Протокол</w:t>
            </w:r>
          </w:p>
        </w:tc>
        <w:tc>
          <w:tcPr>
            <w:tcW w:w="0" w:type="auto"/>
            <w:hideMark/>
          </w:tcPr>
          <w:p w:rsidR="00A56A2B" w:rsidRPr="0071128D" w:rsidRDefault="00A56A2B" w:rsidP="00A56A2B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1128D">
              <w:rPr>
                <w:rFonts w:eastAsia="Times New Roman" w:cs="Times New Roman"/>
                <w:sz w:val="24"/>
                <w:szCs w:val="24"/>
                <w:lang w:eastAsia="ru-RU"/>
              </w:rPr>
              <w:t>HTTPS (защищенное соединение)</w:t>
            </w:r>
          </w:p>
        </w:tc>
      </w:tr>
      <w:tr w:rsidR="00A56A2B" w:rsidRPr="00E17C45" w:rsidTr="00413229">
        <w:tc>
          <w:tcPr>
            <w:tcW w:w="0" w:type="auto"/>
            <w:hideMark/>
          </w:tcPr>
          <w:p w:rsidR="00A56A2B" w:rsidRPr="0071128D" w:rsidRDefault="00A56A2B" w:rsidP="00A56A2B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1128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Модель взаимодействия</w:t>
            </w:r>
          </w:p>
        </w:tc>
        <w:tc>
          <w:tcPr>
            <w:tcW w:w="0" w:type="auto"/>
            <w:hideMark/>
          </w:tcPr>
          <w:p w:rsidR="00A56A2B" w:rsidRPr="00A56A2B" w:rsidRDefault="00A56A2B" w:rsidP="00A56A2B">
            <w:pPr>
              <w:ind w:firstLine="0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56A2B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Клиент-серверная с элементами </w:t>
            </w:r>
            <w:r w:rsidRPr="0071128D">
              <w:rPr>
                <w:rFonts w:eastAsia="Times New Roman" w:cs="Times New Roman"/>
                <w:sz w:val="24"/>
                <w:szCs w:val="24"/>
                <w:lang w:eastAsia="ru-RU"/>
              </w:rPr>
              <w:t>P</w:t>
            </w:r>
            <w:r w:rsidRPr="00A56A2B">
              <w:rPr>
                <w:rFonts w:eastAsia="Times New Roman" w:cs="Times New Roman"/>
                <w:sz w:val="24"/>
                <w:szCs w:val="24"/>
                <w:lang w:val="ru-RU" w:eastAsia="ru-RU"/>
              </w:rPr>
              <w:t>2</w:t>
            </w:r>
            <w:r w:rsidRPr="0071128D">
              <w:rPr>
                <w:rFonts w:eastAsia="Times New Roman" w:cs="Times New Roman"/>
                <w:sz w:val="24"/>
                <w:szCs w:val="24"/>
                <w:lang w:eastAsia="ru-RU"/>
              </w:rPr>
              <w:t>P</w:t>
            </w:r>
          </w:p>
        </w:tc>
      </w:tr>
      <w:tr w:rsidR="00A56A2B" w:rsidRPr="0086191B" w:rsidTr="00413229">
        <w:tc>
          <w:tcPr>
            <w:tcW w:w="0" w:type="auto"/>
            <w:hideMark/>
          </w:tcPr>
          <w:p w:rsidR="00A56A2B" w:rsidRPr="0071128D" w:rsidRDefault="00A56A2B" w:rsidP="00A56A2B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1128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Технологии</w:t>
            </w:r>
          </w:p>
        </w:tc>
        <w:tc>
          <w:tcPr>
            <w:tcW w:w="0" w:type="auto"/>
            <w:hideMark/>
          </w:tcPr>
          <w:p w:rsidR="00A56A2B" w:rsidRPr="0071128D" w:rsidRDefault="00A56A2B" w:rsidP="00A56A2B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1128D">
              <w:rPr>
                <w:rFonts w:eastAsia="Times New Roman" w:cs="Times New Roman"/>
                <w:sz w:val="24"/>
                <w:szCs w:val="24"/>
                <w:lang w:eastAsia="ru-RU"/>
              </w:rPr>
              <w:t>React, WebSocket, REST API, CDN</w:t>
            </w:r>
          </w:p>
        </w:tc>
      </w:tr>
      <w:tr w:rsidR="00A56A2B" w:rsidRPr="00E17C45" w:rsidTr="00413229">
        <w:tc>
          <w:tcPr>
            <w:tcW w:w="0" w:type="auto"/>
            <w:hideMark/>
          </w:tcPr>
          <w:p w:rsidR="00A56A2B" w:rsidRPr="0071128D" w:rsidRDefault="00A56A2B" w:rsidP="00A56A2B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1128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Вовлечение пользователей</w:t>
            </w:r>
          </w:p>
        </w:tc>
        <w:tc>
          <w:tcPr>
            <w:tcW w:w="0" w:type="auto"/>
            <w:hideMark/>
          </w:tcPr>
          <w:p w:rsidR="00A56A2B" w:rsidRPr="00A56A2B" w:rsidRDefault="00A56A2B" w:rsidP="00A56A2B">
            <w:pPr>
              <w:ind w:firstLine="0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56A2B">
              <w:rPr>
                <w:rFonts w:eastAsia="Times New Roman" w:cs="Times New Roman"/>
                <w:sz w:val="24"/>
                <w:szCs w:val="24"/>
                <w:lang w:val="ru-RU" w:eastAsia="ru-RU"/>
              </w:rPr>
              <w:t>Максимальное — активное взаимодействие, обмен сообщениями, публикация контента</w:t>
            </w:r>
          </w:p>
        </w:tc>
      </w:tr>
      <w:tr w:rsidR="00A56A2B" w:rsidRPr="00E17C45" w:rsidTr="00413229">
        <w:tc>
          <w:tcPr>
            <w:tcW w:w="0" w:type="auto"/>
            <w:hideMark/>
          </w:tcPr>
          <w:p w:rsidR="00A56A2B" w:rsidRPr="0071128D" w:rsidRDefault="00A56A2B" w:rsidP="00A56A2B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1128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Обработка данных</w:t>
            </w:r>
          </w:p>
        </w:tc>
        <w:tc>
          <w:tcPr>
            <w:tcW w:w="0" w:type="auto"/>
            <w:hideMark/>
          </w:tcPr>
          <w:p w:rsidR="00A56A2B" w:rsidRPr="00A56A2B" w:rsidRDefault="00A56A2B" w:rsidP="00A56A2B">
            <w:pPr>
              <w:ind w:firstLine="0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56A2B">
              <w:rPr>
                <w:rFonts w:eastAsia="Times New Roman" w:cs="Times New Roman"/>
                <w:sz w:val="24"/>
                <w:szCs w:val="24"/>
                <w:lang w:val="ru-RU" w:eastAsia="ru-RU"/>
              </w:rPr>
              <w:t>Сложная — обработка миллионов пользователей, сообщений, медиафайлов, уведомлений в реальном времени</w:t>
            </w:r>
          </w:p>
        </w:tc>
      </w:tr>
    </w:tbl>
    <w:p w:rsidR="00A56A2B" w:rsidRPr="00A56A2B" w:rsidRDefault="00A56A2B" w:rsidP="00A56A2B">
      <w:pPr>
        <w:rPr>
          <w:lang w:val="ru-RU"/>
        </w:rPr>
      </w:pPr>
    </w:p>
    <w:p w:rsidR="00003C5A" w:rsidRPr="00BE3EB7" w:rsidRDefault="002211DE" w:rsidP="00BE3EB7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bookmarkStart w:id="5" w:name="_Toc242717080"/>
      <w:r w:rsidRPr="00BE3EB7">
        <w:rPr>
          <w:rFonts w:ascii="Times New Roman" w:hAnsi="Times New Roman" w:cs="Times New Roman"/>
          <w:color w:val="000000" w:themeColor="text1"/>
          <w:lang w:val="ru-RU"/>
        </w:rPr>
        <w:lastRenderedPageBreak/>
        <w:t>6 ЗАДАНИЕ</w:t>
      </w:r>
      <w:bookmarkEnd w:id="5"/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Проверка сетевого подключения с помощью команды </w:t>
      </w:r>
      <w:r>
        <w:t>ping</w:t>
      </w:r>
      <w:r w:rsidRPr="00BE3EB7">
        <w:rPr>
          <w:lang w:val="ru-RU"/>
        </w:rPr>
        <w:t>.</w:t>
      </w:r>
    </w:p>
    <w:p w:rsidR="00003C5A" w:rsidRPr="00BE3EB7" w:rsidRDefault="002211DE">
      <w:pPr>
        <w:rPr>
          <w:lang w:val="ru-RU"/>
        </w:rPr>
      </w:pPr>
      <w:r w:rsidRPr="00BE3EB7">
        <w:rPr>
          <w:b/>
          <w:lang w:val="ru-RU"/>
        </w:rPr>
        <w:t xml:space="preserve">6а. Проверка правильности установки и конфигурирования </w:t>
      </w:r>
      <w:r>
        <w:rPr>
          <w:b/>
        </w:rPr>
        <w:t>TCP</w:t>
      </w:r>
      <w:r w:rsidRPr="00BE3EB7">
        <w:rPr>
          <w:b/>
          <w:lang w:val="ru-RU"/>
        </w:rPr>
        <w:t>/</w:t>
      </w:r>
      <w:r>
        <w:rPr>
          <w:b/>
        </w:rPr>
        <w:t>IP</w:t>
      </w:r>
    </w:p>
    <w:p w:rsidR="00003C5A" w:rsidRPr="00BE3EB7" w:rsidRDefault="002211DE">
      <w:pPr>
        <w:ind w:left="567" w:firstLine="0"/>
        <w:rPr>
          <w:lang w:val="ru-RU"/>
        </w:rPr>
      </w:pPr>
      <w:r>
        <w:rPr>
          <w:rFonts w:ascii="Courier New" w:hAnsi="Courier New"/>
          <w:sz w:val="20"/>
        </w:rPr>
        <w:t>ping</w:t>
      </w:r>
      <w:r w:rsidRPr="00BE3EB7">
        <w:rPr>
          <w:rFonts w:ascii="Courier New" w:hAnsi="Courier New"/>
          <w:sz w:val="20"/>
          <w:lang w:val="ru-RU"/>
        </w:rPr>
        <w:t xml:space="preserve"> 127.0.0.1</w:t>
      </w:r>
    </w:p>
    <w:p w:rsidR="00003C5A" w:rsidRDefault="002211DE">
      <w:r w:rsidRPr="00BE3EB7">
        <w:rPr>
          <w:lang w:val="ru-RU"/>
        </w:rPr>
        <w:t xml:space="preserve">В результате было отправлено 4 пакета и получено 4 ответа. Потери составили 0%, среднее время ответа — 0 мс. </w:t>
      </w:r>
      <w:r>
        <w:t>Это подтверждает работоспособность стека TCP/IP на локальном компьютере.</w:t>
      </w:r>
    </w:p>
    <w:p w:rsidR="00003C5A" w:rsidRDefault="00A56A2B">
      <w:r w:rsidRPr="0063751C">
        <w:rPr>
          <w:noProof/>
          <w:lang w:val="ru-RU" w:eastAsia="ru-RU"/>
        </w:rPr>
        <w:drawing>
          <wp:inline distT="0" distB="0" distL="0" distR="0" wp14:anchorId="332A85CC" wp14:editId="015BAD5E">
            <wp:extent cx="5649113" cy="2524477"/>
            <wp:effectExtent l="0" t="0" r="889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C5A" w:rsidRPr="00BE3EB7" w:rsidRDefault="002211DE">
      <w:pPr>
        <w:ind w:firstLine="0"/>
        <w:jc w:val="center"/>
        <w:rPr>
          <w:lang w:val="ru-RU"/>
        </w:rPr>
      </w:pPr>
      <w:r w:rsidRPr="00BE3EB7">
        <w:rPr>
          <w:i/>
          <w:lang w:val="ru-RU"/>
        </w:rPr>
        <w:t xml:space="preserve">Рисунок 9 — Проверка </w:t>
      </w:r>
      <w:r>
        <w:rPr>
          <w:i/>
        </w:rPr>
        <w:t>TCP</w:t>
      </w:r>
      <w:r w:rsidRPr="00BE3EB7">
        <w:rPr>
          <w:i/>
          <w:lang w:val="ru-RU"/>
        </w:rPr>
        <w:t>/</w:t>
      </w:r>
      <w:r>
        <w:rPr>
          <w:i/>
        </w:rPr>
        <w:t>IP</w:t>
      </w:r>
      <w:r w:rsidRPr="00BE3EB7">
        <w:rPr>
          <w:i/>
          <w:lang w:val="ru-RU"/>
        </w:rPr>
        <w:t xml:space="preserve"> с помощью </w:t>
      </w:r>
      <w:r>
        <w:rPr>
          <w:i/>
        </w:rPr>
        <w:t>ping</w:t>
      </w:r>
      <w:r w:rsidRPr="00BE3EB7">
        <w:rPr>
          <w:i/>
          <w:lang w:val="ru-RU"/>
        </w:rPr>
        <w:t xml:space="preserve"> 127.0.0.1</w:t>
      </w:r>
    </w:p>
    <w:p w:rsidR="00003C5A" w:rsidRPr="00BE3EB7" w:rsidRDefault="002211DE">
      <w:pPr>
        <w:rPr>
          <w:lang w:val="ru-RU"/>
        </w:rPr>
      </w:pPr>
      <w:r w:rsidRPr="00BE3EB7">
        <w:rPr>
          <w:b/>
          <w:lang w:val="ru-RU"/>
        </w:rPr>
        <w:t>6б. Проверка правильности добавления компьютера в сеть</w:t>
      </w:r>
    </w:p>
    <w:p w:rsidR="00003C5A" w:rsidRPr="00E17C45" w:rsidRDefault="002211DE">
      <w:pPr>
        <w:ind w:left="567" w:firstLine="0"/>
        <w:rPr>
          <w:lang w:val="ru-RU"/>
        </w:rPr>
      </w:pPr>
      <w:r>
        <w:rPr>
          <w:rFonts w:ascii="Courier New" w:hAnsi="Courier New"/>
          <w:sz w:val="20"/>
        </w:rPr>
        <w:t>ping</w:t>
      </w:r>
      <w:r w:rsidRPr="00BE3EB7">
        <w:rPr>
          <w:rFonts w:ascii="Courier New" w:hAnsi="Courier New"/>
          <w:sz w:val="20"/>
          <w:lang w:val="ru-RU"/>
        </w:rPr>
        <w:t xml:space="preserve"> </w:t>
      </w:r>
      <w:r w:rsidR="00A56A2B" w:rsidRPr="00A56A2B">
        <w:rPr>
          <w:rFonts w:ascii="Courier New" w:hAnsi="Courier New"/>
          <w:sz w:val="20"/>
          <w:lang w:val="ru-RU"/>
        </w:rPr>
        <w:t>10.20.277.16</w:t>
      </w:r>
      <w:r w:rsidR="00A56A2B" w:rsidRPr="00E17C45">
        <w:rPr>
          <w:rFonts w:ascii="Courier New" w:hAnsi="Courier New"/>
          <w:sz w:val="20"/>
          <w:lang w:val="ru-RU"/>
        </w:rPr>
        <w:t>1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На локальный </w:t>
      </w:r>
      <w:r>
        <w:t>IP</w:t>
      </w:r>
      <w:r w:rsidRPr="00BE3EB7">
        <w:rPr>
          <w:lang w:val="ru-RU"/>
        </w:rPr>
        <w:t xml:space="preserve">-адрес компьютера было отправлено 4 пакета, получено 4 ответа, потерь нет. Проверка подтверждает, что локальный сетевой интерфейс отвечает на </w:t>
      </w:r>
      <w:r>
        <w:t>ICMP</w:t>
      </w:r>
      <w:r w:rsidRPr="00BE3EB7">
        <w:rPr>
          <w:lang w:val="ru-RU"/>
        </w:rPr>
        <w:t>-запросы.</w:t>
      </w:r>
    </w:p>
    <w:p w:rsidR="00003C5A" w:rsidRDefault="00A56A2B">
      <w:r w:rsidRPr="00674419">
        <w:rPr>
          <w:noProof/>
          <w:lang w:val="ru-RU" w:eastAsia="ru-RU"/>
        </w:rPr>
        <w:lastRenderedPageBreak/>
        <w:drawing>
          <wp:inline distT="0" distB="0" distL="0" distR="0" wp14:anchorId="70981C83" wp14:editId="168ACC39">
            <wp:extent cx="4553585" cy="1438476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C5A" w:rsidRPr="00BE3EB7" w:rsidRDefault="002211DE">
      <w:pPr>
        <w:ind w:firstLine="0"/>
        <w:jc w:val="center"/>
        <w:rPr>
          <w:lang w:val="ru-RU"/>
        </w:rPr>
      </w:pPr>
      <w:r w:rsidRPr="00BE3EB7">
        <w:rPr>
          <w:i/>
          <w:lang w:val="ru-RU"/>
        </w:rPr>
        <w:t xml:space="preserve">Рисунок 10 — Проверка локального </w:t>
      </w:r>
      <w:r>
        <w:rPr>
          <w:i/>
        </w:rPr>
        <w:t>IP</w:t>
      </w:r>
      <w:r w:rsidRPr="00BE3EB7">
        <w:rPr>
          <w:i/>
          <w:lang w:val="ru-RU"/>
        </w:rPr>
        <w:t>-адреса</w:t>
      </w:r>
    </w:p>
    <w:p w:rsidR="00003C5A" w:rsidRPr="00BE3EB7" w:rsidRDefault="002211DE">
      <w:pPr>
        <w:rPr>
          <w:lang w:val="ru-RU"/>
        </w:rPr>
      </w:pPr>
      <w:r w:rsidRPr="00BE3EB7">
        <w:rPr>
          <w:b/>
          <w:lang w:val="ru-RU"/>
        </w:rPr>
        <w:t>6в. Проверка функционирования шлюза по умолчанию</w:t>
      </w:r>
    </w:p>
    <w:p w:rsidR="00003C5A" w:rsidRPr="00BE3EB7" w:rsidRDefault="002211DE">
      <w:pPr>
        <w:ind w:left="567" w:firstLine="0"/>
        <w:rPr>
          <w:lang w:val="ru-RU"/>
        </w:rPr>
      </w:pPr>
      <w:r>
        <w:rPr>
          <w:rFonts w:ascii="Courier New" w:hAnsi="Courier New"/>
          <w:sz w:val="20"/>
        </w:rPr>
        <w:t>ping</w:t>
      </w:r>
      <w:r w:rsidRPr="00BE3EB7">
        <w:rPr>
          <w:rFonts w:ascii="Courier New" w:hAnsi="Courier New"/>
          <w:sz w:val="20"/>
          <w:lang w:val="ru-RU"/>
        </w:rPr>
        <w:t xml:space="preserve"> 10.20.128.1 -</w:t>
      </w:r>
      <w:r>
        <w:rPr>
          <w:rFonts w:ascii="Courier New" w:hAnsi="Courier New"/>
          <w:sz w:val="20"/>
        </w:rPr>
        <w:t>n</w:t>
      </w:r>
      <w:r w:rsidRPr="00BE3EB7">
        <w:rPr>
          <w:rFonts w:ascii="Courier New" w:hAnsi="Courier New"/>
          <w:sz w:val="20"/>
          <w:lang w:val="ru-RU"/>
        </w:rPr>
        <w:t xml:space="preserve"> 5 -</w:t>
      </w:r>
      <w:r>
        <w:rPr>
          <w:rFonts w:ascii="Courier New" w:hAnsi="Courier New"/>
          <w:sz w:val="20"/>
        </w:rPr>
        <w:t>l</w:t>
      </w:r>
      <w:r w:rsidRPr="00BE3EB7">
        <w:rPr>
          <w:rFonts w:ascii="Courier New" w:hAnsi="Courier New"/>
          <w:sz w:val="20"/>
          <w:lang w:val="ru-RU"/>
        </w:rPr>
        <w:t xml:space="preserve"> 64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>В пе</w:t>
      </w:r>
      <w:r w:rsidR="00A56A2B">
        <w:rPr>
          <w:lang w:val="ru-RU"/>
        </w:rPr>
        <w:t>рвоначальной сети шлюз 10.20.1</w:t>
      </w:r>
      <w:r w:rsidR="00A56A2B" w:rsidRPr="00A56A2B">
        <w:rPr>
          <w:lang w:val="ru-RU"/>
        </w:rPr>
        <w:t>33</w:t>
      </w:r>
      <w:r w:rsidR="00A56A2B">
        <w:rPr>
          <w:lang w:val="ru-RU"/>
        </w:rPr>
        <w:t>.</w:t>
      </w:r>
      <w:r w:rsidR="00A56A2B" w:rsidRPr="00A56A2B">
        <w:rPr>
          <w:lang w:val="ru-RU"/>
        </w:rPr>
        <w:t>160</w:t>
      </w:r>
      <w:r w:rsidRPr="00BE3EB7">
        <w:rPr>
          <w:lang w:val="ru-RU"/>
        </w:rPr>
        <w:t xml:space="preserve"> не ответил ни на один из пяти </w:t>
      </w:r>
      <w:r>
        <w:t>ICMP</w:t>
      </w:r>
      <w:r w:rsidRPr="00BE3EB7">
        <w:rPr>
          <w:lang w:val="ru-RU"/>
        </w:rPr>
        <w:t xml:space="preserve">-запросов размером 64 байта. Потери составили 100%. Такой результат может быть связан с изменением сети, настройками оборудования или блокировкой </w:t>
      </w:r>
      <w:r>
        <w:t>ICMP</w:t>
      </w:r>
      <w:r w:rsidRPr="00BE3EB7">
        <w:rPr>
          <w:lang w:val="ru-RU"/>
        </w:rPr>
        <w:t>.</w:t>
      </w:r>
    </w:p>
    <w:p w:rsidR="00003C5A" w:rsidRDefault="002211DE">
      <w:r>
        <w:rPr>
          <w:noProof/>
          <w:lang w:val="ru-RU" w:eastAsia="ru-RU"/>
        </w:rPr>
        <w:drawing>
          <wp:inline distT="0" distB="0" distL="114300" distR="114300">
            <wp:extent cx="3857625" cy="15525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3C5A" w:rsidRDefault="00A56A2B">
      <w:pPr>
        <w:ind w:firstLine="0"/>
        <w:jc w:val="center"/>
        <w:rPr>
          <w:i/>
        </w:rPr>
      </w:pPr>
      <w:r w:rsidRPr="00674419">
        <w:rPr>
          <w:noProof/>
          <w:lang w:val="ru-RU" w:eastAsia="ru-RU"/>
        </w:rPr>
        <w:drawing>
          <wp:inline distT="0" distB="0" distL="0" distR="0" wp14:anchorId="445A6C66" wp14:editId="5BFD687C">
            <wp:extent cx="4553585" cy="1438476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C5A" w:rsidRPr="00BE3EB7" w:rsidRDefault="002211DE">
      <w:pPr>
        <w:ind w:firstLine="0"/>
        <w:jc w:val="center"/>
        <w:rPr>
          <w:lang w:val="ru-RU"/>
        </w:rPr>
      </w:pPr>
      <w:r w:rsidRPr="00BE3EB7">
        <w:rPr>
          <w:i/>
          <w:lang w:val="ru-RU"/>
        </w:rPr>
        <w:t>Рисунок 11 — Проверка шлюза по умолчанию</w:t>
      </w:r>
    </w:p>
    <w:p w:rsidR="00003C5A" w:rsidRPr="00BE3EB7" w:rsidRDefault="002211DE">
      <w:pPr>
        <w:rPr>
          <w:lang w:val="ru-RU"/>
        </w:rPr>
      </w:pPr>
      <w:r w:rsidRPr="00BE3EB7">
        <w:rPr>
          <w:b/>
          <w:lang w:val="ru-RU"/>
        </w:rPr>
        <w:t>6г. Проверка возможности соединения с удалённым хостом</w:t>
      </w:r>
    </w:p>
    <w:p w:rsidR="00003C5A" w:rsidRPr="00BE3EB7" w:rsidRDefault="002211DE">
      <w:pPr>
        <w:ind w:left="567" w:firstLine="0"/>
        <w:rPr>
          <w:lang w:val="ru-RU"/>
        </w:rPr>
      </w:pPr>
      <w:r>
        <w:rPr>
          <w:rFonts w:ascii="Courier New" w:hAnsi="Courier New"/>
          <w:sz w:val="20"/>
        </w:rPr>
        <w:lastRenderedPageBreak/>
        <w:t>ping</w:t>
      </w:r>
      <w:r w:rsidRPr="00BE3EB7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ozon</w:t>
      </w:r>
      <w:r w:rsidRPr="00BE3EB7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ru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Доменное имя </w:t>
      </w:r>
      <w:r w:rsidR="00A56A2B">
        <w:t>vk</w:t>
      </w:r>
      <w:r w:rsidRPr="00BE3EB7">
        <w:rPr>
          <w:lang w:val="ru-RU"/>
        </w:rPr>
        <w:t>.</w:t>
      </w:r>
      <w:r>
        <w:t>ru</w:t>
      </w:r>
      <w:r w:rsidRPr="00BE3EB7">
        <w:rPr>
          <w:lang w:val="ru-RU"/>
        </w:rPr>
        <w:t xml:space="preserve"> было преобразовано в </w:t>
      </w:r>
      <w:r>
        <w:t>IP</w:t>
      </w:r>
      <w:r w:rsidRPr="00BE3EB7">
        <w:rPr>
          <w:lang w:val="ru-RU"/>
        </w:rPr>
        <w:t xml:space="preserve">-адрес </w:t>
      </w:r>
      <w:r w:rsidR="00A56A2B" w:rsidRPr="00A56A2B">
        <w:rPr>
          <w:lang w:val="ru-RU"/>
        </w:rPr>
        <w:t>87.240.129.133</w:t>
      </w:r>
      <w:r w:rsidRPr="00BE3EB7">
        <w:rPr>
          <w:lang w:val="ru-RU"/>
        </w:rPr>
        <w:t xml:space="preserve"> На четыре отправленных </w:t>
      </w:r>
      <w:r>
        <w:t>ICMP</w:t>
      </w:r>
      <w:r w:rsidRPr="00BE3EB7">
        <w:rPr>
          <w:lang w:val="ru-RU"/>
        </w:rPr>
        <w:t xml:space="preserve">-запроса ответов не получено, потери составили 100%. Это показывает успешное </w:t>
      </w:r>
      <w:r>
        <w:t>DNS</w:t>
      </w:r>
      <w:r w:rsidRPr="00BE3EB7">
        <w:rPr>
          <w:lang w:val="ru-RU"/>
        </w:rPr>
        <w:t xml:space="preserve">-разрешение имени, но отсутствие ответа на </w:t>
      </w:r>
      <w:r>
        <w:t>ICMP</w:t>
      </w:r>
      <w:r w:rsidRPr="00BE3EB7">
        <w:rPr>
          <w:lang w:val="ru-RU"/>
        </w:rPr>
        <w:t xml:space="preserve">-запросы от удалённого ресурса. Само по себе отсутствие ответа </w:t>
      </w:r>
      <w:r>
        <w:t>ping</w:t>
      </w:r>
      <w:r w:rsidRPr="00BE3EB7">
        <w:rPr>
          <w:lang w:val="ru-RU"/>
        </w:rPr>
        <w:t xml:space="preserve"> не означает недоступность веб-сайта.</w:t>
      </w:r>
    </w:p>
    <w:p w:rsidR="00003C5A" w:rsidRDefault="00A56A2B">
      <w:r w:rsidRPr="00674419">
        <w:rPr>
          <w:noProof/>
          <w:lang w:val="ru-RU" w:eastAsia="ru-RU"/>
        </w:rPr>
        <w:drawing>
          <wp:inline distT="0" distB="0" distL="0" distR="0" wp14:anchorId="30C7D614" wp14:editId="7D6C990D">
            <wp:extent cx="5372850" cy="436305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C5A" w:rsidRPr="00BE3EB7" w:rsidRDefault="002211DE">
      <w:pPr>
        <w:ind w:firstLine="0"/>
        <w:jc w:val="center"/>
        <w:rPr>
          <w:lang w:val="ru-RU"/>
        </w:rPr>
      </w:pPr>
      <w:r w:rsidRPr="00BE3EB7">
        <w:rPr>
          <w:i/>
          <w:lang w:val="ru-RU"/>
        </w:rPr>
        <w:t xml:space="preserve">Рисунок 12 — Проверка доступности </w:t>
      </w:r>
      <w:r>
        <w:rPr>
          <w:i/>
        </w:rPr>
        <w:t>ozon</w:t>
      </w:r>
      <w:r w:rsidRPr="00BE3EB7">
        <w:rPr>
          <w:i/>
          <w:lang w:val="ru-RU"/>
        </w:rPr>
        <w:t>.</w:t>
      </w:r>
      <w:r>
        <w:rPr>
          <w:i/>
        </w:rPr>
        <w:t>ru</w:t>
      </w:r>
    </w:p>
    <w:p w:rsidR="00003C5A" w:rsidRPr="00BE3EB7" w:rsidRDefault="002211DE" w:rsidP="00BE3EB7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bookmarkStart w:id="6" w:name="_Toc242717081"/>
      <w:r w:rsidRPr="00BE3EB7">
        <w:rPr>
          <w:rFonts w:ascii="Times New Roman" w:hAnsi="Times New Roman" w:cs="Times New Roman"/>
          <w:color w:val="000000" w:themeColor="text1"/>
          <w:lang w:val="ru-RU"/>
        </w:rPr>
        <w:t>7 ЗАДАНИЕ</w:t>
      </w:r>
      <w:bookmarkEnd w:id="6"/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Определение маршрута прохождения </w:t>
      </w:r>
      <w:r>
        <w:t>IP</w:t>
      </w:r>
      <w:r w:rsidRPr="00BE3EB7">
        <w:rPr>
          <w:lang w:val="ru-RU"/>
        </w:rPr>
        <w:t>-пакетов.</w:t>
      </w:r>
    </w:p>
    <w:p w:rsidR="00003C5A" w:rsidRPr="00BE3EB7" w:rsidRDefault="002211DE">
      <w:pPr>
        <w:ind w:left="567" w:firstLine="0"/>
        <w:rPr>
          <w:lang w:val="ru-RU"/>
        </w:rPr>
      </w:pPr>
      <w:r>
        <w:rPr>
          <w:rFonts w:ascii="Courier New" w:hAnsi="Courier New"/>
          <w:sz w:val="20"/>
        </w:rPr>
        <w:t>tracert</w:t>
      </w:r>
      <w:r w:rsidRPr="00BE3EB7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ozon</w:t>
      </w:r>
      <w:r w:rsidRPr="00BE3EB7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ru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lastRenderedPageBreak/>
        <w:t xml:space="preserve">В результате доменное имя </w:t>
      </w:r>
      <w:r w:rsidR="00BE3EB7">
        <w:rPr>
          <w:lang w:val="en-GB"/>
        </w:rPr>
        <w:t>vk</w:t>
      </w:r>
      <w:r w:rsidRPr="00BE3EB7">
        <w:rPr>
          <w:lang w:val="ru-RU"/>
        </w:rPr>
        <w:t>.</w:t>
      </w:r>
      <w:r>
        <w:t>ru</w:t>
      </w:r>
      <w:r w:rsidRPr="00BE3EB7">
        <w:rPr>
          <w:lang w:val="ru-RU"/>
        </w:rPr>
        <w:t xml:space="preserve"> было преобразовано в </w:t>
      </w:r>
      <w:r>
        <w:t>IP</w:t>
      </w:r>
      <w:r w:rsidRPr="00BE3EB7">
        <w:rPr>
          <w:lang w:val="ru-RU"/>
        </w:rPr>
        <w:t xml:space="preserve">-адрес </w:t>
      </w:r>
      <w:r w:rsidR="00A56A2B" w:rsidRPr="00A56A2B">
        <w:rPr>
          <w:lang w:val="ru-RU"/>
        </w:rPr>
        <w:t>87.240.132.78</w:t>
      </w:r>
      <w:r w:rsidRPr="00BE3EB7">
        <w:rPr>
          <w:lang w:val="ru-RU"/>
        </w:rPr>
        <w:t>. Первые семь промежуточных переходов не ответили на запросы, поэтому отображались символами *. На</w:t>
      </w:r>
      <w:r w:rsidR="00A56A2B">
        <w:rPr>
          <w:lang w:val="ru-RU"/>
        </w:rPr>
        <w:t xml:space="preserve"> восьмом переходе узел 10.20.12</w:t>
      </w:r>
      <w:r w:rsidR="00A56A2B" w:rsidRPr="00A56A2B">
        <w:rPr>
          <w:lang w:val="ru-RU"/>
        </w:rPr>
        <w:t>7</w:t>
      </w:r>
      <w:r w:rsidRPr="00BE3EB7">
        <w:rPr>
          <w:lang w:val="ru-RU"/>
        </w:rPr>
        <w:t>.1 сообщил: «Заданная сеть недоступна», после чего трассировка завершилась.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Вывод: команда </w:t>
      </w:r>
      <w:r>
        <w:t>tracert</w:t>
      </w:r>
      <w:r w:rsidRPr="00BE3EB7">
        <w:rPr>
          <w:lang w:val="ru-RU"/>
        </w:rPr>
        <w:t xml:space="preserve"> позволяет определить промежуточные сетевые узлы при передаче пакетов к удалённому ресурсу. В данном случае дальнейшее прохождение пакетов оказало</w:t>
      </w:r>
      <w:r w:rsidR="00A56A2B">
        <w:rPr>
          <w:lang w:val="ru-RU"/>
        </w:rPr>
        <w:t>сь невозможным на узле 10.20.127</w:t>
      </w:r>
      <w:r w:rsidRPr="00BE3EB7">
        <w:rPr>
          <w:lang w:val="ru-RU"/>
        </w:rPr>
        <w:t>.1.</w:t>
      </w:r>
    </w:p>
    <w:p w:rsidR="00003C5A" w:rsidRDefault="00A56A2B">
      <w:r w:rsidRPr="00674419">
        <w:rPr>
          <w:noProof/>
          <w:lang w:val="ru-RU" w:eastAsia="ru-RU"/>
        </w:rPr>
        <w:drawing>
          <wp:inline distT="0" distB="0" distL="0" distR="0" wp14:anchorId="2D2A1807" wp14:editId="42E899E3">
            <wp:extent cx="5605502" cy="4455042"/>
            <wp:effectExtent l="0" t="0" r="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0772" cy="451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C5A" w:rsidRPr="00BE3EB7" w:rsidRDefault="002211DE">
      <w:pPr>
        <w:ind w:firstLine="0"/>
        <w:jc w:val="center"/>
        <w:rPr>
          <w:lang w:val="ru-RU"/>
        </w:rPr>
      </w:pPr>
      <w:r w:rsidRPr="00BE3EB7">
        <w:rPr>
          <w:i/>
          <w:lang w:val="ru-RU"/>
        </w:rPr>
        <w:t xml:space="preserve">Рисунок 13 — Результат выполнения команды </w:t>
      </w:r>
      <w:r>
        <w:rPr>
          <w:i/>
        </w:rPr>
        <w:t>tracert</w:t>
      </w:r>
      <w:r w:rsidRPr="00BE3EB7">
        <w:rPr>
          <w:i/>
          <w:lang w:val="ru-RU"/>
        </w:rPr>
        <w:t xml:space="preserve"> </w:t>
      </w:r>
      <w:r>
        <w:rPr>
          <w:i/>
        </w:rPr>
        <w:t>ozon</w:t>
      </w:r>
      <w:r w:rsidRPr="00BE3EB7">
        <w:rPr>
          <w:i/>
          <w:lang w:val="ru-RU"/>
        </w:rPr>
        <w:t>.</w:t>
      </w:r>
      <w:r>
        <w:rPr>
          <w:i/>
        </w:rPr>
        <w:t>ru</w:t>
      </w:r>
    </w:p>
    <w:p w:rsidR="00003C5A" w:rsidRPr="00BE3EB7" w:rsidRDefault="002211DE" w:rsidP="00BE3EB7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bookmarkStart w:id="7" w:name="_Toc242717082"/>
      <w:r w:rsidRPr="00BE3EB7">
        <w:rPr>
          <w:rFonts w:ascii="Times New Roman" w:hAnsi="Times New Roman" w:cs="Times New Roman"/>
          <w:color w:val="000000" w:themeColor="text1"/>
          <w:lang w:val="ru-RU"/>
        </w:rPr>
        <w:t>ЗАКЛЮЧЕНИЕ</w:t>
      </w:r>
      <w:bookmarkEnd w:id="7"/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В ходе лабораторной работы были изучены основные команды </w:t>
      </w:r>
      <w:r>
        <w:t>Windows</w:t>
      </w:r>
      <w:r w:rsidRPr="00BE3EB7">
        <w:rPr>
          <w:lang w:val="ru-RU"/>
        </w:rPr>
        <w:t xml:space="preserve"> для диагностики сетевых подключений. С помощью </w:t>
      </w:r>
      <w:r>
        <w:t>ipconfig</w:t>
      </w:r>
      <w:r w:rsidRPr="00BE3EB7">
        <w:rPr>
          <w:lang w:val="ru-RU"/>
        </w:rPr>
        <w:t xml:space="preserve"> /</w:t>
      </w:r>
      <w:r>
        <w:t>all</w:t>
      </w:r>
      <w:r w:rsidRPr="00BE3EB7">
        <w:rPr>
          <w:lang w:val="ru-RU"/>
        </w:rPr>
        <w:t xml:space="preserve"> определены </w:t>
      </w:r>
      <w:r w:rsidRPr="00BE3EB7">
        <w:rPr>
          <w:lang w:val="ru-RU"/>
        </w:rPr>
        <w:lastRenderedPageBreak/>
        <w:t xml:space="preserve">параметры сетевого адаптера, </w:t>
      </w:r>
      <w:r>
        <w:t>IP</w:t>
      </w:r>
      <w:r w:rsidRPr="00BE3EB7">
        <w:rPr>
          <w:lang w:val="ru-RU"/>
        </w:rPr>
        <w:t xml:space="preserve">-адрес, маска подсети, основной шлюз, </w:t>
      </w:r>
      <w:r>
        <w:t>DHCP</w:t>
      </w:r>
      <w:r w:rsidRPr="00BE3EB7">
        <w:rPr>
          <w:lang w:val="ru-RU"/>
        </w:rPr>
        <w:t xml:space="preserve">- и </w:t>
      </w:r>
      <w:r>
        <w:t>DNS</w:t>
      </w:r>
      <w:r w:rsidRPr="00BE3EB7">
        <w:rPr>
          <w:lang w:val="ru-RU"/>
        </w:rPr>
        <w:t xml:space="preserve">-сервер. Команда </w:t>
      </w:r>
      <w:r>
        <w:t>hostname</w:t>
      </w:r>
      <w:r w:rsidRPr="00BE3EB7">
        <w:rPr>
          <w:lang w:val="ru-RU"/>
        </w:rPr>
        <w:t xml:space="preserve"> позволила определить имя компьютера. С помощью </w:t>
      </w:r>
      <w:r>
        <w:t>netstat</w:t>
      </w:r>
      <w:r w:rsidRPr="00BE3EB7">
        <w:rPr>
          <w:lang w:val="ru-RU"/>
        </w:rPr>
        <w:t xml:space="preserve"> были исследованы статистические данные </w:t>
      </w:r>
      <w:r>
        <w:t>IPv</w:t>
      </w:r>
      <w:r w:rsidRPr="00BE3EB7">
        <w:rPr>
          <w:lang w:val="ru-RU"/>
        </w:rPr>
        <w:t xml:space="preserve">4, </w:t>
      </w:r>
      <w:r>
        <w:t>IPv</w:t>
      </w:r>
      <w:r w:rsidRPr="00BE3EB7">
        <w:rPr>
          <w:lang w:val="ru-RU"/>
        </w:rPr>
        <w:t xml:space="preserve">6, </w:t>
      </w:r>
      <w:r>
        <w:t>ICMP</w:t>
      </w:r>
      <w:r w:rsidRPr="00BE3EB7">
        <w:rPr>
          <w:lang w:val="ru-RU"/>
        </w:rPr>
        <w:t xml:space="preserve">, </w:t>
      </w:r>
      <w:r>
        <w:t>TCP</w:t>
      </w:r>
      <w:r w:rsidRPr="00BE3EB7">
        <w:rPr>
          <w:lang w:val="ru-RU"/>
        </w:rPr>
        <w:t xml:space="preserve"> и </w:t>
      </w:r>
      <w:r>
        <w:t>UDP</w:t>
      </w:r>
      <w:r w:rsidRPr="00BE3EB7">
        <w:rPr>
          <w:lang w:val="ru-RU"/>
        </w:rPr>
        <w:t xml:space="preserve">, а также текущие сетевые соединения. Команды </w:t>
      </w:r>
      <w:r>
        <w:t>ping</w:t>
      </w:r>
      <w:r w:rsidRPr="00BE3EB7">
        <w:rPr>
          <w:lang w:val="ru-RU"/>
        </w:rPr>
        <w:t xml:space="preserve"> и </w:t>
      </w:r>
      <w:r>
        <w:t>tracert</w:t>
      </w:r>
      <w:r w:rsidRPr="00BE3EB7">
        <w:rPr>
          <w:lang w:val="ru-RU"/>
        </w:rPr>
        <w:t xml:space="preserve"> применялись для проверки локального </w:t>
      </w:r>
      <w:r>
        <w:t>TCP</w:t>
      </w:r>
      <w:r w:rsidRPr="00BE3EB7">
        <w:rPr>
          <w:lang w:val="ru-RU"/>
        </w:rPr>
        <w:t>/</w:t>
      </w:r>
      <w:r>
        <w:t>IP</w:t>
      </w:r>
      <w:r w:rsidRPr="00BE3EB7">
        <w:rPr>
          <w:lang w:val="ru-RU"/>
        </w:rPr>
        <w:t xml:space="preserve">, сетевого интерфейса, шлюза и соединения с выбранным удалённым ресурсом </w:t>
      </w:r>
      <w:r>
        <w:t>Ozon</w:t>
      </w:r>
      <w:r w:rsidRPr="00BE3EB7">
        <w:rPr>
          <w:lang w:val="ru-RU"/>
        </w:rPr>
        <w:t xml:space="preserve">. Полученные результаты показали практический порядок диагностики сетевого подключения средствами командной строки </w:t>
      </w:r>
      <w:r>
        <w:t>Windows</w:t>
      </w:r>
      <w:r w:rsidRPr="00BE3EB7">
        <w:rPr>
          <w:lang w:val="ru-RU"/>
        </w:rPr>
        <w:t>.</w:t>
      </w:r>
    </w:p>
    <w:p w:rsidR="00003C5A" w:rsidRPr="00BE3EB7" w:rsidRDefault="002211DE" w:rsidP="00BE3EB7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bookmarkStart w:id="8" w:name="_Toc242717083"/>
      <w:r w:rsidRPr="00BE3EB7">
        <w:rPr>
          <w:rFonts w:ascii="Times New Roman" w:hAnsi="Times New Roman" w:cs="Times New Roman"/>
          <w:color w:val="000000" w:themeColor="text1"/>
          <w:lang w:val="ru-RU"/>
        </w:rPr>
        <w:t>КОНТРОЛЬНЫЕ ВОПРОСЫ</w:t>
      </w:r>
      <w:bookmarkEnd w:id="8"/>
    </w:p>
    <w:p w:rsidR="00003C5A" w:rsidRPr="00BE3EB7" w:rsidRDefault="002211DE">
      <w:pPr>
        <w:ind w:firstLine="0"/>
        <w:rPr>
          <w:lang w:val="ru-RU"/>
        </w:rPr>
      </w:pPr>
      <w:r w:rsidRPr="00BE3EB7">
        <w:rPr>
          <w:b/>
          <w:lang w:val="ru-RU"/>
        </w:rPr>
        <w:t xml:space="preserve">1. Что такое </w:t>
      </w:r>
      <w:r>
        <w:rPr>
          <w:b/>
        </w:rPr>
        <w:t>IP</w:t>
      </w:r>
      <w:r w:rsidRPr="00BE3EB7">
        <w:rPr>
          <w:b/>
          <w:lang w:val="ru-RU"/>
        </w:rPr>
        <w:t>-адрес?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Уникальный логический адрес сетевого интерфейса, используемый для идентификации устройства и маршрутизации </w:t>
      </w:r>
      <w:r>
        <w:t>IP</w:t>
      </w:r>
      <w:r w:rsidRPr="00BE3EB7">
        <w:rPr>
          <w:lang w:val="ru-RU"/>
        </w:rPr>
        <w:t>-пакетов.</w:t>
      </w:r>
    </w:p>
    <w:p w:rsidR="00003C5A" w:rsidRPr="00BE3EB7" w:rsidRDefault="002211DE">
      <w:pPr>
        <w:ind w:firstLine="0"/>
        <w:rPr>
          <w:lang w:val="ru-RU"/>
        </w:rPr>
      </w:pPr>
      <w:r w:rsidRPr="00BE3EB7">
        <w:rPr>
          <w:b/>
          <w:lang w:val="ru-RU"/>
        </w:rPr>
        <w:t>2. Для чего используется маска подсети?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Для определения, какая часть </w:t>
      </w:r>
      <w:r>
        <w:t>IP</w:t>
      </w:r>
      <w:r w:rsidRPr="00BE3EB7">
        <w:rPr>
          <w:lang w:val="ru-RU"/>
        </w:rPr>
        <w:t>-адреса относится к сети, а какая — к узлу.</w:t>
      </w:r>
    </w:p>
    <w:p w:rsidR="00003C5A" w:rsidRPr="00BE3EB7" w:rsidRDefault="002211DE">
      <w:pPr>
        <w:ind w:firstLine="0"/>
        <w:rPr>
          <w:lang w:val="ru-RU"/>
        </w:rPr>
      </w:pPr>
      <w:r w:rsidRPr="00BE3EB7">
        <w:rPr>
          <w:b/>
          <w:lang w:val="ru-RU"/>
        </w:rPr>
        <w:t xml:space="preserve">3. Что такое </w:t>
      </w:r>
      <w:r>
        <w:rPr>
          <w:b/>
        </w:rPr>
        <w:t>DNS</w:t>
      </w:r>
      <w:r w:rsidRPr="00BE3EB7">
        <w:rPr>
          <w:b/>
          <w:lang w:val="ru-RU"/>
        </w:rPr>
        <w:t>?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Система доменных имён, преобразующая доменные имена в </w:t>
      </w:r>
      <w:r>
        <w:t>IP</w:t>
      </w:r>
      <w:r w:rsidRPr="00BE3EB7">
        <w:rPr>
          <w:lang w:val="ru-RU"/>
        </w:rPr>
        <w:t>-адреса и выполняющая обратное разрешение адресов.</w:t>
      </w:r>
    </w:p>
    <w:p w:rsidR="00003C5A" w:rsidRPr="00BE3EB7" w:rsidRDefault="002211DE">
      <w:pPr>
        <w:ind w:firstLine="0"/>
        <w:rPr>
          <w:lang w:val="ru-RU"/>
        </w:rPr>
      </w:pPr>
      <w:r w:rsidRPr="00BE3EB7">
        <w:rPr>
          <w:b/>
          <w:lang w:val="ru-RU"/>
        </w:rPr>
        <w:t xml:space="preserve">4. Чем статический </w:t>
      </w:r>
      <w:r>
        <w:rPr>
          <w:b/>
        </w:rPr>
        <w:t>IP</w:t>
      </w:r>
      <w:r w:rsidRPr="00BE3EB7">
        <w:rPr>
          <w:b/>
          <w:lang w:val="ru-RU"/>
        </w:rPr>
        <w:t>-адрес отличается от динамического?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Статический задаётся и сохраняется как постоянный параметр, а динамический обычно автоматически выдаётся </w:t>
      </w:r>
      <w:r>
        <w:t>DHCP</w:t>
      </w:r>
      <w:r w:rsidRPr="00BE3EB7">
        <w:rPr>
          <w:lang w:val="ru-RU"/>
        </w:rPr>
        <w:t xml:space="preserve"> на определённый срок.</w:t>
      </w:r>
    </w:p>
    <w:p w:rsidR="00003C5A" w:rsidRPr="00BE3EB7" w:rsidRDefault="002211DE">
      <w:pPr>
        <w:ind w:firstLine="0"/>
        <w:rPr>
          <w:lang w:val="ru-RU"/>
        </w:rPr>
      </w:pPr>
      <w:r w:rsidRPr="00BE3EB7">
        <w:rPr>
          <w:b/>
          <w:lang w:val="ru-RU"/>
        </w:rPr>
        <w:t xml:space="preserve">5. Для чего используется </w:t>
      </w:r>
      <w:r>
        <w:rPr>
          <w:b/>
        </w:rPr>
        <w:t>ping</w:t>
      </w:r>
      <w:r w:rsidRPr="00BE3EB7">
        <w:rPr>
          <w:b/>
          <w:lang w:val="ru-RU"/>
        </w:rPr>
        <w:t>?</w:t>
      </w:r>
      <w:bookmarkStart w:id="9" w:name="_GoBack"/>
      <w:bookmarkEnd w:id="9"/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Для проверки доступности узла и измерения времени прохождения </w:t>
      </w:r>
      <w:r>
        <w:t>ICMP</w:t>
      </w:r>
      <w:r w:rsidRPr="00BE3EB7">
        <w:rPr>
          <w:lang w:val="ru-RU"/>
        </w:rPr>
        <w:t>-эхо-запросов и ответов.</w:t>
      </w:r>
    </w:p>
    <w:p w:rsidR="00003C5A" w:rsidRPr="00BE3EB7" w:rsidRDefault="002211DE">
      <w:pPr>
        <w:ind w:firstLine="0"/>
        <w:rPr>
          <w:lang w:val="ru-RU"/>
        </w:rPr>
      </w:pPr>
      <w:r w:rsidRPr="00BE3EB7">
        <w:rPr>
          <w:b/>
          <w:lang w:val="ru-RU"/>
        </w:rPr>
        <w:lastRenderedPageBreak/>
        <w:t xml:space="preserve">6. Для чего используется </w:t>
      </w:r>
      <w:r>
        <w:rPr>
          <w:b/>
        </w:rPr>
        <w:t>tracert</w:t>
      </w:r>
      <w:r w:rsidRPr="00BE3EB7">
        <w:rPr>
          <w:b/>
          <w:lang w:val="ru-RU"/>
        </w:rPr>
        <w:t>?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Для определения маршрута прохождения </w:t>
      </w:r>
      <w:r>
        <w:t>IP</w:t>
      </w:r>
      <w:r w:rsidRPr="00BE3EB7">
        <w:rPr>
          <w:lang w:val="ru-RU"/>
        </w:rPr>
        <w:t>-пакетов через промежуточные узлы до конечного адресата.</w:t>
      </w:r>
    </w:p>
    <w:p w:rsidR="00003C5A" w:rsidRPr="00BE3EB7" w:rsidRDefault="002211DE">
      <w:pPr>
        <w:ind w:firstLine="0"/>
        <w:rPr>
          <w:lang w:val="ru-RU"/>
        </w:rPr>
      </w:pPr>
      <w:r w:rsidRPr="00BE3EB7">
        <w:rPr>
          <w:b/>
          <w:lang w:val="ru-RU"/>
        </w:rPr>
        <w:t xml:space="preserve">7. Что такое </w:t>
      </w:r>
      <w:r>
        <w:rPr>
          <w:b/>
        </w:rPr>
        <w:t>NAT</w:t>
      </w:r>
      <w:r w:rsidRPr="00BE3EB7">
        <w:rPr>
          <w:b/>
          <w:lang w:val="ru-RU"/>
        </w:rPr>
        <w:t>?</w:t>
      </w:r>
    </w:p>
    <w:p w:rsidR="00003C5A" w:rsidRDefault="002211DE">
      <w:r w:rsidRPr="00BE3EB7">
        <w:rPr>
          <w:lang w:val="ru-RU"/>
        </w:rPr>
        <w:t xml:space="preserve">Механизм преобразования сетевых адресов, позволяющий, в частности, использовать частные адреса при выходе во внешнюю </w:t>
      </w:r>
      <w:r>
        <w:t>сеть.</w:t>
      </w:r>
    </w:p>
    <w:p w:rsidR="00003C5A" w:rsidRPr="00BE3EB7" w:rsidRDefault="002211DE">
      <w:pPr>
        <w:ind w:firstLine="0"/>
        <w:rPr>
          <w:lang w:val="ru-RU"/>
        </w:rPr>
      </w:pPr>
      <w:r w:rsidRPr="00BE3EB7">
        <w:rPr>
          <w:b/>
          <w:lang w:val="ru-RU"/>
        </w:rPr>
        <w:t xml:space="preserve">8. Для чего используется </w:t>
      </w:r>
      <w:r>
        <w:rPr>
          <w:b/>
        </w:rPr>
        <w:t>netstat</w:t>
      </w:r>
      <w:r w:rsidRPr="00BE3EB7">
        <w:rPr>
          <w:b/>
          <w:lang w:val="ru-RU"/>
        </w:rPr>
        <w:t>?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>Для просмотра сетевых соединений, портов и статистики сетевых протоколов.</w:t>
      </w:r>
    </w:p>
    <w:p w:rsidR="00003C5A" w:rsidRPr="00BE3EB7" w:rsidRDefault="002211DE">
      <w:pPr>
        <w:ind w:firstLine="0"/>
        <w:rPr>
          <w:lang w:val="ru-RU"/>
        </w:rPr>
      </w:pPr>
      <w:r w:rsidRPr="00BE3EB7">
        <w:rPr>
          <w:b/>
          <w:lang w:val="ru-RU"/>
        </w:rPr>
        <w:t xml:space="preserve">9. Что такое </w:t>
      </w:r>
      <w:r>
        <w:rPr>
          <w:b/>
        </w:rPr>
        <w:t>DHCP</w:t>
      </w:r>
      <w:r w:rsidRPr="00BE3EB7">
        <w:rPr>
          <w:b/>
          <w:lang w:val="ru-RU"/>
        </w:rPr>
        <w:t>?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Протокол автоматической выдачи сетевых параметров, включая </w:t>
      </w:r>
      <w:r>
        <w:t>IP</w:t>
      </w:r>
      <w:r w:rsidRPr="00BE3EB7">
        <w:rPr>
          <w:lang w:val="ru-RU"/>
        </w:rPr>
        <w:t xml:space="preserve">-адрес, маску, шлюз и </w:t>
      </w:r>
      <w:r>
        <w:t>DNS</w:t>
      </w:r>
      <w:r w:rsidRPr="00BE3EB7">
        <w:rPr>
          <w:lang w:val="ru-RU"/>
        </w:rPr>
        <w:t>-сервер.</w:t>
      </w:r>
    </w:p>
    <w:p w:rsidR="00003C5A" w:rsidRPr="00BE3EB7" w:rsidRDefault="002211DE">
      <w:pPr>
        <w:ind w:firstLine="0"/>
        <w:rPr>
          <w:lang w:val="ru-RU"/>
        </w:rPr>
      </w:pPr>
      <w:r w:rsidRPr="00BE3EB7">
        <w:rPr>
          <w:b/>
          <w:lang w:val="ru-RU"/>
        </w:rPr>
        <w:t xml:space="preserve">10. Какие средства </w:t>
      </w:r>
      <w:r>
        <w:rPr>
          <w:b/>
        </w:rPr>
        <w:t>Windows</w:t>
      </w:r>
      <w:r w:rsidRPr="00BE3EB7">
        <w:rPr>
          <w:b/>
          <w:lang w:val="ru-RU"/>
        </w:rPr>
        <w:t xml:space="preserve"> применяются для диагностики сети?</w:t>
      </w:r>
    </w:p>
    <w:p w:rsidR="00003C5A" w:rsidRDefault="002211DE">
      <w:r>
        <w:t>В частности, ipconfig, ping, tracert, netstat, nslookup и hostname.</w:t>
      </w:r>
    </w:p>
    <w:p w:rsidR="00003C5A" w:rsidRPr="00BE3EB7" w:rsidRDefault="002211DE">
      <w:pPr>
        <w:ind w:firstLine="0"/>
        <w:rPr>
          <w:lang w:val="ru-RU"/>
        </w:rPr>
      </w:pPr>
      <w:r w:rsidRPr="00BE3EB7">
        <w:rPr>
          <w:b/>
          <w:lang w:val="ru-RU"/>
        </w:rPr>
        <w:t xml:space="preserve">11. Чем </w:t>
      </w:r>
      <w:r>
        <w:rPr>
          <w:b/>
        </w:rPr>
        <w:t>TCP</w:t>
      </w:r>
      <w:r w:rsidRPr="00BE3EB7">
        <w:rPr>
          <w:b/>
          <w:lang w:val="ru-RU"/>
        </w:rPr>
        <w:t xml:space="preserve"> отличается от </w:t>
      </w:r>
      <w:r>
        <w:rPr>
          <w:b/>
        </w:rPr>
        <w:t>UDP</w:t>
      </w:r>
      <w:r w:rsidRPr="00BE3EB7">
        <w:rPr>
          <w:b/>
          <w:lang w:val="ru-RU"/>
        </w:rPr>
        <w:t>?</w:t>
      </w:r>
    </w:p>
    <w:p w:rsidR="00003C5A" w:rsidRPr="00BE3EB7" w:rsidRDefault="002211DE">
      <w:pPr>
        <w:rPr>
          <w:lang w:val="ru-RU"/>
        </w:rPr>
      </w:pPr>
      <w:r>
        <w:t>TCP</w:t>
      </w:r>
      <w:r w:rsidRPr="00BE3EB7">
        <w:rPr>
          <w:lang w:val="ru-RU"/>
        </w:rPr>
        <w:t xml:space="preserve"> устанавливает соединение и обеспечивает надёжную доставку и порядок данных; </w:t>
      </w:r>
      <w:r>
        <w:t>UDP</w:t>
      </w:r>
      <w:r w:rsidRPr="00BE3EB7">
        <w:rPr>
          <w:lang w:val="ru-RU"/>
        </w:rPr>
        <w:t xml:space="preserve"> работает без установления соединения и не гарантирует доставку.</w:t>
      </w:r>
    </w:p>
    <w:p w:rsidR="00003C5A" w:rsidRPr="00BE3EB7" w:rsidRDefault="002211DE">
      <w:pPr>
        <w:ind w:firstLine="0"/>
        <w:rPr>
          <w:lang w:val="ru-RU"/>
        </w:rPr>
      </w:pPr>
      <w:r w:rsidRPr="00BE3EB7">
        <w:rPr>
          <w:b/>
          <w:lang w:val="ru-RU"/>
        </w:rPr>
        <w:t xml:space="preserve">12. Для чего используется </w:t>
      </w:r>
      <w:r>
        <w:rPr>
          <w:b/>
        </w:rPr>
        <w:t>nslookup</w:t>
      </w:r>
      <w:r w:rsidRPr="00BE3EB7">
        <w:rPr>
          <w:b/>
          <w:lang w:val="ru-RU"/>
        </w:rPr>
        <w:t>?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Для проверки </w:t>
      </w:r>
      <w:r>
        <w:t>DNS</w:t>
      </w:r>
      <w:r w:rsidRPr="00BE3EB7">
        <w:rPr>
          <w:lang w:val="ru-RU"/>
        </w:rPr>
        <w:t xml:space="preserve">-разрешения доменных имён и получения информации о </w:t>
      </w:r>
      <w:r>
        <w:t>DNS</w:t>
      </w:r>
      <w:r w:rsidRPr="00BE3EB7">
        <w:rPr>
          <w:lang w:val="ru-RU"/>
        </w:rPr>
        <w:t>-серверах.</w:t>
      </w:r>
    </w:p>
    <w:p w:rsidR="00003C5A" w:rsidRPr="00BE3EB7" w:rsidRDefault="002211DE">
      <w:pPr>
        <w:ind w:firstLine="0"/>
        <w:rPr>
          <w:lang w:val="ru-RU"/>
        </w:rPr>
      </w:pPr>
      <w:r w:rsidRPr="00BE3EB7">
        <w:rPr>
          <w:b/>
          <w:lang w:val="ru-RU"/>
        </w:rPr>
        <w:t xml:space="preserve">13. Что такое </w:t>
      </w:r>
      <w:r>
        <w:rPr>
          <w:b/>
        </w:rPr>
        <w:t>MAC</w:t>
      </w:r>
      <w:r w:rsidRPr="00BE3EB7">
        <w:rPr>
          <w:b/>
          <w:lang w:val="ru-RU"/>
        </w:rPr>
        <w:t>-адрес?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lastRenderedPageBreak/>
        <w:t>Физический адрес сетевого интерфейса, используемый на канальном уровне сети.</w:t>
      </w:r>
    </w:p>
    <w:p w:rsidR="00003C5A" w:rsidRPr="00BE3EB7" w:rsidRDefault="002211DE">
      <w:pPr>
        <w:ind w:firstLine="0"/>
        <w:rPr>
          <w:lang w:val="ru-RU"/>
        </w:rPr>
      </w:pPr>
      <w:r w:rsidRPr="00BE3EB7">
        <w:rPr>
          <w:b/>
          <w:lang w:val="ru-RU"/>
        </w:rPr>
        <w:t xml:space="preserve">14. Для чего используется </w:t>
      </w:r>
      <w:r>
        <w:rPr>
          <w:b/>
        </w:rPr>
        <w:t>whois</w:t>
      </w:r>
      <w:r w:rsidRPr="00BE3EB7">
        <w:rPr>
          <w:b/>
          <w:lang w:val="ru-RU"/>
        </w:rPr>
        <w:t>?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>Для получения регистрационной информации о доменах и некоторых сетевых ресурсах.</w:t>
      </w:r>
    </w:p>
    <w:p w:rsidR="00003C5A" w:rsidRPr="00BE3EB7" w:rsidRDefault="002211DE">
      <w:pPr>
        <w:ind w:firstLine="0"/>
        <w:rPr>
          <w:lang w:val="ru-RU"/>
        </w:rPr>
      </w:pPr>
      <w:r w:rsidRPr="00BE3EB7">
        <w:rPr>
          <w:b/>
          <w:lang w:val="ru-RU"/>
        </w:rPr>
        <w:t>15. Что такое таблица маршрутизации?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Набор правил, определяющих, через какой интерфейс или шлюз следует направлять </w:t>
      </w:r>
      <w:r>
        <w:t>IP</w:t>
      </w:r>
      <w:r w:rsidRPr="00BE3EB7">
        <w:rPr>
          <w:lang w:val="ru-RU"/>
        </w:rPr>
        <w:t>-пакеты к различным сетям.</w:t>
      </w:r>
    </w:p>
    <w:p w:rsidR="00003C5A" w:rsidRPr="00BE3EB7" w:rsidRDefault="002211DE">
      <w:pPr>
        <w:ind w:firstLine="0"/>
        <w:rPr>
          <w:lang w:val="ru-RU"/>
        </w:rPr>
      </w:pPr>
      <w:r w:rsidRPr="00BE3EB7">
        <w:rPr>
          <w:b/>
          <w:lang w:val="ru-RU"/>
        </w:rPr>
        <w:t>16. Какие протоколы относятся к основным сетевым протоколам?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Например, </w:t>
      </w:r>
      <w:r>
        <w:t>IP</w:t>
      </w:r>
      <w:r w:rsidRPr="00BE3EB7">
        <w:rPr>
          <w:lang w:val="ru-RU"/>
        </w:rPr>
        <w:t xml:space="preserve">, </w:t>
      </w:r>
      <w:r>
        <w:t>TCP</w:t>
      </w:r>
      <w:r w:rsidRPr="00BE3EB7">
        <w:rPr>
          <w:lang w:val="ru-RU"/>
        </w:rPr>
        <w:t xml:space="preserve">, </w:t>
      </w:r>
      <w:r>
        <w:t>UDP</w:t>
      </w:r>
      <w:r w:rsidRPr="00BE3EB7">
        <w:rPr>
          <w:lang w:val="ru-RU"/>
        </w:rPr>
        <w:t xml:space="preserve">, </w:t>
      </w:r>
      <w:r>
        <w:t>ICMP</w:t>
      </w:r>
      <w:r w:rsidRPr="00BE3EB7">
        <w:rPr>
          <w:lang w:val="ru-RU"/>
        </w:rPr>
        <w:t xml:space="preserve">, </w:t>
      </w:r>
      <w:r>
        <w:t>DNS</w:t>
      </w:r>
      <w:r w:rsidRPr="00BE3EB7">
        <w:rPr>
          <w:lang w:val="ru-RU"/>
        </w:rPr>
        <w:t xml:space="preserve">, </w:t>
      </w:r>
      <w:r>
        <w:t>DHCP</w:t>
      </w:r>
      <w:r w:rsidRPr="00BE3EB7">
        <w:rPr>
          <w:lang w:val="ru-RU"/>
        </w:rPr>
        <w:t xml:space="preserve">, </w:t>
      </w:r>
      <w:r>
        <w:t>HTTP</w:t>
      </w:r>
      <w:r w:rsidRPr="00BE3EB7">
        <w:rPr>
          <w:lang w:val="ru-RU"/>
        </w:rPr>
        <w:t xml:space="preserve"> и </w:t>
      </w:r>
      <w:r>
        <w:t>HTTPS</w:t>
      </w:r>
      <w:r w:rsidRPr="00BE3EB7">
        <w:rPr>
          <w:lang w:val="ru-RU"/>
        </w:rPr>
        <w:t>.</w:t>
      </w:r>
    </w:p>
    <w:p w:rsidR="00003C5A" w:rsidRPr="00BE3EB7" w:rsidRDefault="002211DE">
      <w:pPr>
        <w:ind w:firstLine="0"/>
        <w:rPr>
          <w:lang w:val="ru-RU"/>
        </w:rPr>
      </w:pPr>
      <w:r w:rsidRPr="00BE3EB7">
        <w:rPr>
          <w:b/>
          <w:lang w:val="ru-RU"/>
        </w:rPr>
        <w:t>17. Что может быть причиной сетевого шума?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>Избыточный или нежелательный сетевой трафик, широковещательные сообщения, ошибки оборудования и другие факторы.</w:t>
      </w:r>
    </w:p>
    <w:p w:rsidR="00003C5A" w:rsidRPr="00BE3EB7" w:rsidRDefault="002211DE">
      <w:pPr>
        <w:ind w:firstLine="0"/>
        <w:rPr>
          <w:lang w:val="ru-RU"/>
        </w:rPr>
      </w:pPr>
      <w:r w:rsidRPr="00BE3EB7">
        <w:rPr>
          <w:b/>
          <w:lang w:val="ru-RU"/>
        </w:rPr>
        <w:t>18. Что такое сетевой интерфейс?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>Аппаратный или виртуальный компонент компьютера, обеспечивающий подключение к сети.</w:t>
      </w:r>
    </w:p>
    <w:p w:rsidR="00003C5A" w:rsidRPr="00BE3EB7" w:rsidRDefault="002211DE">
      <w:pPr>
        <w:ind w:firstLine="0"/>
        <w:rPr>
          <w:lang w:val="ru-RU"/>
        </w:rPr>
      </w:pPr>
      <w:r w:rsidRPr="00BE3EB7">
        <w:rPr>
          <w:b/>
          <w:lang w:val="ru-RU"/>
        </w:rPr>
        <w:t xml:space="preserve">19. Что проверяет команда </w:t>
      </w:r>
      <w:r>
        <w:rPr>
          <w:b/>
        </w:rPr>
        <w:t>ping</w:t>
      </w:r>
      <w:r w:rsidRPr="00BE3EB7">
        <w:rPr>
          <w:b/>
          <w:lang w:val="ru-RU"/>
        </w:rPr>
        <w:t xml:space="preserve"> 127.0.0.1?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Работоспособность локального </w:t>
      </w:r>
      <w:r>
        <w:t>TCP</w:t>
      </w:r>
      <w:r w:rsidRPr="00BE3EB7">
        <w:rPr>
          <w:lang w:val="ru-RU"/>
        </w:rPr>
        <w:t>/</w:t>
      </w:r>
      <w:r>
        <w:t>IP</w:t>
      </w:r>
      <w:r w:rsidRPr="00BE3EB7">
        <w:rPr>
          <w:lang w:val="ru-RU"/>
        </w:rPr>
        <w:t>-стека без обращения к внешней сети.</w:t>
      </w:r>
    </w:p>
    <w:p w:rsidR="00003C5A" w:rsidRPr="00BE3EB7" w:rsidRDefault="002211DE">
      <w:pPr>
        <w:ind w:firstLine="0"/>
        <w:rPr>
          <w:lang w:val="ru-RU"/>
        </w:rPr>
      </w:pPr>
      <w:r w:rsidRPr="00BE3EB7">
        <w:rPr>
          <w:b/>
          <w:lang w:val="ru-RU"/>
        </w:rPr>
        <w:t xml:space="preserve">20. Что такое локальные и глобальные </w:t>
      </w:r>
      <w:r>
        <w:rPr>
          <w:b/>
        </w:rPr>
        <w:t>IP</w:t>
      </w:r>
      <w:r w:rsidRPr="00BE3EB7">
        <w:rPr>
          <w:b/>
          <w:lang w:val="ru-RU"/>
        </w:rPr>
        <w:t>-адреса?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>Локальные (частные) адреса используются внутри частных сетей и не маршрутизируются напрямую через Интернет; глобальные адреса используются для адресации в публичной сети.</w:t>
      </w:r>
    </w:p>
    <w:sectPr w:rsidR="00003C5A" w:rsidRPr="00BE3EB7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3C5A" w:rsidRDefault="002211DE">
      <w:pPr>
        <w:spacing w:line="240" w:lineRule="auto"/>
      </w:pPr>
      <w:r>
        <w:separator/>
      </w:r>
    </w:p>
  </w:endnote>
  <w:endnote w:type="continuationSeparator" w:id="0">
    <w:p w:rsidR="00003C5A" w:rsidRDefault="002211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3C5A" w:rsidRDefault="002211DE">
      <w:pPr>
        <w:spacing w:after="0"/>
      </w:pPr>
      <w:r>
        <w:separator/>
      </w:r>
    </w:p>
  </w:footnote>
  <w:footnote w:type="continuationSeparator" w:id="0">
    <w:p w:rsidR="00003C5A" w:rsidRDefault="002211D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1E096A6E"/>
    <w:multiLevelType w:val="hybridMultilevel"/>
    <w:tmpl w:val="9FBC64FE"/>
    <w:lvl w:ilvl="0" w:tplc="6FCEC3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3C5A"/>
    <w:rsid w:val="00034616"/>
    <w:rsid w:val="0006063C"/>
    <w:rsid w:val="0015074B"/>
    <w:rsid w:val="002211DE"/>
    <w:rsid w:val="0029639D"/>
    <w:rsid w:val="00326F90"/>
    <w:rsid w:val="0039093D"/>
    <w:rsid w:val="00742E1E"/>
    <w:rsid w:val="008355ED"/>
    <w:rsid w:val="008E13C7"/>
    <w:rsid w:val="00A56A2B"/>
    <w:rsid w:val="00AA1D8D"/>
    <w:rsid w:val="00B47730"/>
    <w:rsid w:val="00BE3EB7"/>
    <w:rsid w:val="00CB0664"/>
    <w:rsid w:val="00E17C45"/>
    <w:rsid w:val="00E96E0B"/>
    <w:rsid w:val="00FC693F"/>
    <w:rsid w:val="062B5A1A"/>
    <w:rsid w:val="46914EE8"/>
    <w:rsid w:val="6BCE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FC9E138D-1243-4CA4-9010-D54751A6A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spacing w:after="200" w:line="360" w:lineRule="auto"/>
      <w:ind w:firstLine="709"/>
    </w:pPr>
    <w:rPr>
      <w:rFonts w:ascii="Times New Roman" w:hAnsi="Times New Roman"/>
      <w:sz w:val="28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ody Text"/>
    <w:basedOn w:val="a1"/>
    <w:link w:val="a6"/>
    <w:uiPriority w:val="99"/>
    <w:unhideWhenUsed/>
    <w:qFormat/>
    <w:pPr>
      <w:spacing w:after="120"/>
    </w:pPr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paragraph" w:styleId="33">
    <w:name w:val="Body Text 3"/>
    <w:basedOn w:val="a1"/>
    <w:link w:val="34"/>
    <w:uiPriority w:val="99"/>
    <w:unhideWhenUsed/>
    <w:qFormat/>
    <w:pPr>
      <w:spacing w:after="120"/>
    </w:pPr>
    <w:rPr>
      <w:sz w:val="16"/>
      <w:szCs w:val="16"/>
    </w:r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8">
    <w:name w:val="Emphasis"/>
    <w:basedOn w:val="a2"/>
    <w:uiPriority w:val="20"/>
    <w:qFormat/>
    <w:rPr>
      <w:i/>
      <w:iCs/>
    </w:rPr>
  </w:style>
  <w:style w:type="paragraph" w:styleId="a9">
    <w:name w:val="footer"/>
    <w:basedOn w:val="a1"/>
    <w:link w:val="aa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head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5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35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qFormat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qFormat/>
    <w:pPr>
      <w:numPr>
        <w:numId w:val="3"/>
      </w:numPr>
      <w:contextualSpacing/>
    </w:pPr>
  </w:style>
  <w:style w:type="paragraph" w:styleId="ae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qFormat/>
    <w:pPr>
      <w:numPr>
        <w:numId w:val="6"/>
      </w:numPr>
      <w:contextualSpacing/>
    </w:pPr>
  </w:style>
  <w:style w:type="paragraph" w:styleId="af">
    <w:name w:val="macro"/>
    <w:link w:val="af0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af1">
    <w:name w:val="Strong"/>
    <w:basedOn w:val="a2"/>
    <w:uiPriority w:val="22"/>
    <w:qFormat/>
    <w:rPr>
      <w:b/>
      <w:bCs/>
    </w:rPr>
  </w:style>
  <w:style w:type="paragraph" w:styleId="af2">
    <w:name w:val="Subtitle"/>
    <w:basedOn w:val="a1"/>
    <w:next w:val="a1"/>
    <w:link w:val="af3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af4">
    <w:name w:val="Table Grid"/>
    <w:basedOn w:val="a3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5">
    <w:name w:val="Title"/>
    <w:basedOn w:val="a1"/>
    <w:next w:val="a1"/>
    <w:link w:val="af6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7">
    <w:name w:val="Light Shading"/>
    <w:basedOn w:val="a3"/>
    <w:uiPriority w:val="60"/>
    <w:qFormat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8">
    <w:name w:val="Light List"/>
    <w:basedOn w:val="a3"/>
    <w:uiPriority w:val="61"/>
    <w:qFormat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9">
    <w:name w:val="Light Grid"/>
    <w:basedOn w:val="a3"/>
    <w:uiPriority w:val="62"/>
    <w:qFormat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a">
    <w:name w:val="Dark List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b">
    <w:name w:val="Colorful Shading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c">
    <w:name w:val="Colorful List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d">
    <w:name w:val="Colorful Grid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c">
    <w:name w:val="Верхний колонтитул Знак"/>
    <w:basedOn w:val="a2"/>
    <w:link w:val="ab"/>
    <w:uiPriority w:val="99"/>
    <w:qFormat/>
  </w:style>
  <w:style w:type="character" w:customStyle="1" w:styleId="aa">
    <w:name w:val="Нижний колонтитул Знак"/>
    <w:basedOn w:val="a2"/>
    <w:link w:val="a9"/>
    <w:uiPriority w:val="99"/>
    <w:qFormat/>
  </w:style>
  <w:style w:type="paragraph" w:styleId="afe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6">
    <w:name w:val="Название Знак"/>
    <w:basedOn w:val="a2"/>
    <w:link w:val="af5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3">
    <w:name w:val="Подзаголовок Знак"/>
    <w:basedOn w:val="a2"/>
    <w:link w:val="af2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6">
    <w:name w:val="Основной текст Знак"/>
    <w:basedOn w:val="a2"/>
    <w:link w:val="a5"/>
    <w:uiPriority w:val="99"/>
    <w:qFormat/>
  </w:style>
  <w:style w:type="character" w:customStyle="1" w:styleId="24">
    <w:name w:val="Основной текст 2 Знак"/>
    <w:basedOn w:val="a2"/>
    <w:link w:val="23"/>
    <w:uiPriority w:val="99"/>
  </w:style>
  <w:style w:type="character" w:customStyle="1" w:styleId="34">
    <w:name w:val="Основной текст 3 Знак"/>
    <w:basedOn w:val="a2"/>
    <w:link w:val="33"/>
    <w:uiPriority w:val="99"/>
    <w:qFormat/>
    <w:rPr>
      <w:sz w:val="16"/>
      <w:szCs w:val="16"/>
    </w:rPr>
  </w:style>
  <w:style w:type="character" w:customStyle="1" w:styleId="af0">
    <w:name w:val="Текст макроса Знак"/>
    <w:basedOn w:val="a2"/>
    <w:link w:val="af"/>
    <w:uiPriority w:val="99"/>
    <w:qFormat/>
    <w:rPr>
      <w:rFonts w:ascii="Courier" w:hAnsi="Courier"/>
      <w:sz w:val="20"/>
      <w:szCs w:val="20"/>
    </w:rPr>
  </w:style>
  <w:style w:type="paragraph" w:styleId="2a">
    <w:name w:val="Quote"/>
    <w:basedOn w:val="a1"/>
    <w:next w:val="a1"/>
    <w:link w:val="2b"/>
    <w:uiPriority w:val="29"/>
    <w:qFormat/>
    <w:rPr>
      <w:i/>
      <w:iCs/>
      <w:color w:val="000000" w:themeColor="text1"/>
    </w:rPr>
  </w:style>
  <w:style w:type="character" w:customStyle="1" w:styleId="2b">
    <w:name w:val="Цитата 2 Знак"/>
    <w:basedOn w:val="a2"/>
    <w:link w:val="2a"/>
    <w:uiPriority w:val="29"/>
    <w:qFormat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0">
    <w:name w:val="Intense Quote"/>
    <w:basedOn w:val="a1"/>
    <w:next w:val="a1"/>
    <w:link w:val="aff1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1">
    <w:name w:val="Выделенная цитата Знак"/>
    <w:basedOn w:val="a2"/>
    <w:link w:val="aff0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9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paragraph" w:styleId="aff2">
    <w:name w:val="TOC Heading"/>
    <w:basedOn w:val="1"/>
    <w:next w:val="a1"/>
    <w:uiPriority w:val="39"/>
    <w:unhideWhenUsed/>
    <w:qFormat/>
    <w:rsid w:val="00BE3EB7"/>
    <w:pPr>
      <w:spacing w:before="240" w:line="259" w:lineRule="auto"/>
      <w:ind w:firstLine="0"/>
      <w:outlineLvl w:val="9"/>
    </w:pPr>
    <w:rPr>
      <w:b w:val="0"/>
      <w:bCs w:val="0"/>
      <w:szCs w:val="32"/>
      <w:lang w:val="ru-RU" w:eastAsia="ru-RU"/>
    </w:rPr>
  </w:style>
  <w:style w:type="paragraph" w:styleId="1a">
    <w:name w:val="toc 1"/>
    <w:basedOn w:val="a1"/>
    <w:next w:val="a1"/>
    <w:autoRedefine/>
    <w:uiPriority w:val="39"/>
    <w:unhideWhenUsed/>
    <w:rsid w:val="008355ED"/>
    <w:pPr>
      <w:spacing w:after="100"/>
    </w:pPr>
  </w:style>
  <w:style w:type="character" w:styleId="aff3">
    <w:name w:val="Hyperlink"/>
    <w:basedOn w:val="a2"/>
    <w:uiPriority w:val="99"/>
    <w:unhideWhenUsed/>
    <w:rsid w:val="008355ED"/>
    <w:rPr>
      <w:color w:val="0000FF" w:themeColor="hyperlink"/>
      <w:u w:val="single"/>
    </w:rPr>
  </w:style>
  <w:style w:type="table" w:styleId="-16">
    <w:name w:val="Grid Table 1 Light"/>
    <w:basedOn w:val="a3"/>
    <w:uiPriority w:val="46"/>
    <w:rsid w:val="00E96E0B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41A08A-E115-45FC-96C9-338B75FCB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21</Pages>
  <Words>1467</Words>
  <Characters>10866</Characters>
  <Application>Microsoft Office Word</Application>
  <DocSecurity>0</DocSecurity>
  <Lines>90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Учетная запись Майкрософт</cp:lastModifiedBy>
  <cp:revision>5</cp:revision>
  <dcterms:created xsi:type="dcterms:W3CDTF">2026-10-14T23:59:00Z</dcterms:created>
  <dcterms:modified xsi:type="dcterms:W3CDTF">2026-10-15T07:09:00Z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eyJoZGlkIjoiYjU2N2I5OWUzY2Y3NTMwYTM1ZTE3ZTkwNGI5OWMwZTciLCJ1c2VySWQiOiI4NDIzNDg2MjM3NDQifQ==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DDA27D1596DC40AE8884030D870B1E9D_12</vt:lpwstr>
  </property>
</Properties>
</file>